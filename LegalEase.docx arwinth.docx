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0EC119">
      <w:pPr>
        <w:pStyle w:val="6"/>
        <w:rPr>
          <w:rFonts w:ascii="Times New Roman"/>
          <w:sz w:val="32"/>
        </w:rPr>
      </w:pPr>
      <w:r>
        <w:rPr>
          <w:rFonts w:ascii="Times New Roman" w:hAnsi="Times New Roman"/>
          <w:b/>
        </w:rPr>
        <w:drawing>
          <wp:anchor distT="0" distB="0" distL="0" distR="0" simplePos="0" relativeHeight="251683840" behindDoc="1" locked="0" layoutInCell="1" allowOverlap="1">
            <wp:simplePos x="0" y="0"/>
            <wp:positionH relativeFrom="column">
              <wp:posOffset>522605</wp:posOffset>
            </wp:positionH>
            <wp:positionV relativeFrom="paragraph">
              <wp:posOffset>145415</wp:posOffset>
            </wp:positionV>
            <wp:extent cx="746760" cy="878840"/>
            <wp:effectExtent l="0" t="0" r="15240" b="16510"/>
            <wp:wrapNone/>
            <wp:docPr id="120" name="image1.png" descr="logo"/>
            <wp:cNvGraphicFramePr/>
            <a:graphic xmlns:a="http://schemas.openxmlformats.org/drawingml/2006/main">
              <a:graphicData uri="http://schemas.openxmlformats.org/drawingml/2006/picture">
                <pic:pic xmlns:pic="http://schemas.openxmlformats.org/drawingml/2006/picture">
                  <pic:nvPicPr>
                    <pic:cNvPr id="120" name="image1.png" descr="logo"/>
                    <pic:cNvPicPr preferRelativeResize="0"/>
                  </pic:nvPicPr>
                  <pic:blipFill>
                    <a:blip r:embed="rId9" cstate="print"/>
                    <a:srcRect/>
                    <a:stretch>
                      <a:fillRect/>
                    </a:stretch>
                  </pic:blipFill>
                  <pic:spPr>
                    <a:xfrm>
                      <a:off x="0" y="0"/>
                      <a:ext cx="746760" cy="878840"/>
                    </a:xfrm>
                    <a:prstGeom prst="rect">
                      <a:avLst/>
                    </a:prstGeom>
                  </pic:spPr>
                </pic:pic>
              </a:graphicData>
            </a:graphic>
          </wp:anchor>
        </w:drawing>
      </w:r>
    </w:p>
    <w:p w14:paraId="05ABA317">
      <w:pPr>
        <w:pStyle w:val="6"/>
        <w:jc w:val="center"/>
        <w:rPr>
          <w:rFonts w:hint="default" w:ascii="Times New Roman"/>
          <w:sz w:val="32"/>
        </w:rPr>
      </w:pPr>
      <w:r>
        <w:rPr>
          <w:rFonts w:hint="default" w:ascii="Times New Roman"/>
          <w:sz w:val="32"/>
        </w:rPr>
        <w:t>KAYPEEYES COLLEGE OF ARTS AND SCIENCE</w:t>
      </w:r>
    </w:p>
    <w:p w14:paraId="36BC3AFD">
      <w:pPr>
        <w:pStyle w:val="6"/>
        <w:jc w:val="center"/>
        <w:rPr>
          <w:rFonts w:hint="default" w:ascii="Times New Roman"/>
          <w:sz w:val="32"/>
        </w:rPr>
      </w:pPr>
      <w:r>
        <w:rPr>
          <w:rFonts w:hint="default" w:ascii="Times New Roman"/>
          <w:sz w:val="32"/>
        </w:rPr>
        <w:t>(Affiliated to Bharathiar University, Coimbatore)</w:t>
      </w:r>
    </w:p>
    <w:p w14:paraId="52A2EF79">
      <w:pPr>
        <w:pStyle w:val="6"/>
        <w:jc w:val="center"/>
        <w:rPr>
          <w:rFonts w:hint="default" w:ascii="Times New Roman"/>
          <w:sz w:val="32"/>
        </w:rPr>
      </w:pPr>
      <w:r>
        <w:rPr>
          <w:rFonts w:hint="default" w:ascii="Times New Roman"/>
          <w:sz w:val="32"/>
        </w:rPr>
        <w:t>Corsley Hill, Kotagiri, TheNilgiris – 643217</w:t>
      </w:r>
    </w:p>
    <w:p w14:paraId="56F1B779">
      <w:pPr>
        <w:pStyle w:val="6"/>
        <w:jc w:val="center"/>
        <w:rPr>
          <w:rFonts w:hint="default" w:ascii="Times New Roman"/>
          <w:sz w:val="32"/>
        </w:rPr>
      </w:pPr>
    </w:p>
    <w:p w14:paraId="6CD3DF91">
      <w:pPr>
        <w:pStyle w:val="6"/>
        <w:jc w:val="center"/>
        <w:rPr>
          <w:rFonts w:hint="default" w:ascii="Times New Roman"/>
          <w:sz w:val="32"/>
        </w:rPr>
      </w:pPr>
      <w:r>
        <w:rPr>
          <w:rFonts w:hint="default" w:ascii="Times New Roman"/>
          <w:sz w:val="32"/>
        </w:rPr>
        <w:t>www.kaypeeyescollege.ac.in | kpscas@hotmail.com | Phone: 04266 271065, 271066</w:t>
      </w:r>
    </w:p>
    <w:p w14:paraId="5FD77758">
      <w:pPr>
        <w:pStyle w:val="6"/>
        <w:jc w:val="center"/>
        <w:rPr>
          <w:rFonts w:hint="default" w:ascii="Times New Roman"/>
          <w:sz w:val="32"/>
        </w:rPr>
      </w:pPr>
      <w:r>
        <w:rPr>
          <w:rFonts w:ascii="Times New Roman" w:hAnsi="Times New Roman"/>
          <w:b/>
        </w:rPr>
        <w:drawing>
          <wp:anchor distT="0" distB="0" distL="0" distR="0" simplePos="0" relativeHeight="251682816" behindDoc="1" locked="0" layoutInCell="1" allowOverlap="1">
            <wp:simplePos x="0" y="0"/>
            <wp:positionH relativeFrom="column">
              <wp:posOffset>1259205</wp:posOffset>
            </wp:positionH>
            <wp:positionV relativeFrom="paragraph">
              <wp:posOffset>176530</wp:posOffset>
            </wp:positionV>
            <wp:extent cx="4187190" cy="3020695"/>
            <wp:effectExtent l="0" t="0" r="3810" b="8255"/>
            <wp:wrapNone/>
            <wp:docPr id="119" name="image1.png" descr="logo"/>
            <wp:cNvGraphicFramePr/>
            <a:graphic xmlns:a="http://schemas.openxmlformats.org/drawingml/2006/main">
              <a:graphicData uri="http://schemas.openxmlformats.org/drawingml/2006/picture">
                <pic:pic xmlns:pic="http://schemas.openxmlformats.org/drawingml/2006/picture">
                  <pic:nvPicPr>
                    <pic:cNvPr id="119" name="image1.png" descr="logo"/>
                    <pic:cNvPicPr preferRelativeResize="0"/>
                  </pic:nvPicPr>
                  <pic:blipFill>
                    <a:blip r:embed="rId9" cstate="print"/>
                    <a:srcRect/>
                    <a:stretch>
                      <a:fillRect/>
                    </a:stretch>
                  </pic:blipFill>
                  <pic:spPr>
                    <a:xfrm>
                      <a:off x="0" y="0"/>
                      <a:ext cx="4187190" cy="3020695"/>
                    </a:xfrm>
                    <a:prstGeom prst="rect">
                      <a:avLst/>
                    </a:prstGeom>
                  </pic:spPr>
                </pic:pic>
              </a:graphicData>
            </a:graphic>
          </wp:anchor>
        </w:drawing>
      </w:r>
    </w:p>
    <w:p w14:paraId="7796B64F">
      <w:pPr>
        <w:pStyle w:val="6"/>
        <w:jc w:val="center"/>
        <w:rPr>
          <w:rFonts w:hint="default" w:ascii="Times New Roman"/>
          <w:sz w:val="32"/>
        </w:rPr>
      </w:pPr>
    </w:p>
    <w:p w14:paraId="0E94F856">
      <w:pPr>
        <w:pStyle w:val="6"/>
        <w:jc w:val="center"/>
        <w:rPr>
          <w:rFonts w:hint="default" w:ascii="Times New Roman"/>
          <w:sz w:val="32"/>
        </w:rPr>
      </w:pPr>
    </w:p>
    <w:p w14:paraId="1911E25C">
      <w:pPr>
        <w:pStyle w:val="6"/>
        <w:jc w:val="center"/>
        <w:rPr>
          <w:rFonts w:hint="default" w:ascii="Times New Roman"/>
          <w:sz w:val="32"/>
        </w:rPr>
      </w:pPr>
    </w:p>
    <w:p w14:paraId="6510D3B1">
      <w:pPr>
        <w:pStyle w:val="6"/>
        <w:jc w:val="center"/>
        <w:rPr>
          <w:rFonts w:hint="default" w:ascii="Times New Roman"/>
          <w:sz w:val="32"/>
        </w:rPr>
      </w:pPr>
    </w:p>
    <w:p w14:paraId="35AF72E1">
      <w:pPr>
        <w:pStyle w:val="6"/>
        <w:jc w:val="center"/>
        <w:rPr>
          <w:rFonts w:hint="default" w:ascii="Times New Roman"/>
          <w:sz w:val="32"/>
        </w:rPr>
      </w:pPr>
    </w:p>
    <w:p w14:paraId="56045127">
      <w:pPr>
        <w:pStyle w:val="6"/>
        <w:jc w:val="center"/>
        <w:rPr>
          <w:rFonts w:hint="default" w:ascii="Times New Roman"/>
          <w:sz w:val="32"/>
        </w:rPr>
      </w:pPr>
    </w:p>
    <w:p w14:paraId="5B2E53A0">
      <w:pPr>
        <w:pStyle w:val="6"/>
        <w:jc w:val="center"/>
        <w:rPr>
          <w:rFonts w:hint="default" w:ascii="Times New Roman"/>
          <w:sz w:val="32"/>
        </w:rPr>
      </w:pPr>
    </w:p>
    <w:p w14:paraId="7A50947D">
      <w:pPr>
        <w:pStyle w:val="6"/>
        <w:jc w:val="center"/>
        <w:rPr>
          <w:rFonts w:hint="default" w:ascii="Times New Roman"/>
          <w:sz w:val="32"/>
        </w:rPr>
      </w:pPr>
    </w:p>
    <w:p w14:paraId="2AB1569E">
      <w:pPr>
        <w:pStyle w:val="6"/>
        <w:jc w:val="center"/>
        <w:rPr>
          <w:rFonts w:hint="default" w:ascii="Times New Roman"/>
          <w:sz w:val="32"/>
        </w:rPr>
      </w:pPr>
    </w:p>
    <w:p w14:paraId="5C1B82AD">
      <w:pPr>
        <w:pStyle w:val="6"/>
        <w:jc w:val="center"/>
        <w:rPr>
          <w:rFonts w:hint="default" w:ascii="Times New Roman"/>
          <w:sz w:val="32"/>
        </w:rPr>
      </w:pPr>
    </w:p>
    <w:p w14:paraId="3B738C52">
      <w:pPr>
        <w:pStyle w:val="6"/>
        <w:jc w:val="center"/>
        <w:rPr>
          <w:rFonts w:hint="default" w:ascii="Times New Roman"/>
          <w:sz w:val="32"/>
        </w:rPr>
      </w:pPr>
    </w:p>
    <w:p w14:paraId="10B66971">
      <w:pPr>
        <w:pStyle w:val="6"/>
        <w:jc w:val="center"/>
        <w:rPr>
          <w:rFonts w:hint="default" w:ascii="Times New Roman"/>
          <w:sz w:val="32"/>
        </w:rPr>
      </w:pPr>
    </w:p>
    <w:p w14:paraId="40A23A2A">
      <w:pPr>
        <w:pStyle w:val="6"/>
        <w:jc w:val="center"/>
        <w:rPr>
          <w:rFonts w:hint="default" w:ascii="Times New Roman"/>
          <w:sz w:val="32"/>
        </w:rPr>
      </w:pPr>
    </w:p>
    <w:p w14:paraId="0FA96C7C">
      <w:pPr>
        <w:pStyle w:val="6"/>
        <w:tabs>
          <w:tab w:val="left" w:pos="3740"/>
        </w:tabs>
        <w:jc w:val="center"/>
        <w:rPr>
          <w:rFonts w:hint="default" w:ascii="Times New Roman"/>
          <w:sz w:val="32"/>
        </w:rPr>
      </w:pPr>
    </w:p>
    <w:p w14:paraId="2463BC01">
      <w:pPr>
        <w:pStyle w:val="6"/>
        <w:jc w:val="center"/>
        <w:rPr>
          <w:rFonts w:hint="default" w:ascii="Times New Roman"/>
          <w:sz w:val="32"/>
        </w:rPr>
      </w:pPr>
    </w:p>
    <w:p w14:paraId="19490F6C">
      <w:pPr>
        <w:pStyle w:val="6"/>
        <w:jc w:val="center"/>
        <w:rPr>
          <w:rFonts w:hint="default" w:ascii="Times New Roman"/>
          <w:sz w:val="32"/>
        </w:rPr>
      </w:pPr>
      <w:r>
        <w:rPr>
          <w:rFonts w:hint="default" w:ascii="Times New Roman"/>
          <w:sz w:val="32"/>
        </w:rPr>
        <w:t>DEPARTMENT OF COMPUTER SCIENCE</w:t>
      </w:r>
    </w:p>
    <w:p w14:paraId="20C3DCF1">
      <w:pPr>
        <w:pStyle w:val="6"/>
        <w:jc w:val="center"/>
        <w:rPr>
          <w:rFonts w:hint="default" w:ascii="Times New Roman"/>
          <w:sz w:val="32"/>
          <w:lang w:val="en-US"/>
        </w:rPr>
      </w:pPr>
      <w:r>
        <w:rPr>
          <w:rFonts w:hint="default" w:ascii="Times New Roman"/>
          <w:sz w:val="32"/>
        </w:rPr>
        <w:t>B</w:t>
      </w:r>
      <w:r>
        <w:rPr>
          <w:rFonts w:hint="default" w:ascii="Times New Roman"/>
          <w:sz w:val="32"/>
          <w:lang w:val="en-US"/>
        </w:rPr>
        <w:t xml:space="preserve">ACHELOR OF COMPUTER APPLICATION </w:t>
      </w:r>
    </w:p>
    <w:p w14:paraId="00081BC5">
      <w:pPr>
        <w:pStyle w:val="6"/>
        <w:jc w:val="center"/>
        <w:rPr>
          <w:rFonts w:hint="default" w:ascii="Times New Roman"/>
          <w:sz w:val="32"/>
          <w:lang w:val="en-US"/>
        </w:rPr>
      </w:pPr>
      <w:r>
        <w:rPr>
          <w:rFonts w:hint="default" w:ascii="Times New Roman"/>
          <w:sz w:val="32"/>
          <w:lang w:val="en-US"/>
        </w:rPr>
        <w:t>TN SKILLS PROJECT RECORD (NAAN MUDHALVAN)</w:t>
      </w:r>
    </w:p>
    <w:p w14:paraId="336CA91B">
      <w:pPr>
        <w:pStyle w:val="6"/>
        <w:jc w:val="center"/>
        <w:rPr>
          <w:rFonts w:hint="default" w:ascii="Times New Roman"/>
          <w:sz w:val="32"/>
        </w:rPr>
      </w:pPr>
      <w:r>
        <w:rPr>
          <w:rFonts w:hint="default" w:ascii="Times New Roman"/>
          <w:sz w:val="32"/>
        </w:rPr>
        <w:t>2026-2027</w:t>
      </w:r>
    </w:p>
    <w:p w14:paraId="24B88B54">
      <w:pPr>
        <w:pStyle w:val="6"/>
        <w:jc w:val="center"/>
        <w:rPr>
          <w:rFonts w:hint="default" w:ascii="Times New Roman"/>
          <w:sz w:val="32"/>
        </w:rPr>
      </w:pPr>
    </w:p>
    <w:p w14:paraId="21253063">
      <w:pPr>
        <w:pStyle w:val="6"/>
        <w:ind w:firstLine="160" w:firstLineChars="50"/>
        <w:jc w:val="center"/>
        <w:rPr>
          <w:rFonts w:hint="default" w:ascii="Times New Roman"/>
          <w:sz w:val="32"/>
          <w:u w:val="none"/>
        </w:rPr>
      </w:pPr>
      <w:r>
        <w:rPr>
          <w:rFonts w:hint="default" w:ascii="Times New Roman"/>
          <w:sz w:val="32"/>
        </w:rPr>
        <w:t>Register Number : _</w:t>
      </w:r>
      <w:r>
        <w:rPr>
          <w:rFonts w:hint="default" w:ascii="Times New Roman"/>
          <w:sz w:val="32"/>
          <w:u w:val="none"/>
        </w:rPr>
        <w:t>_______________________________</w:t>
      </w:r>
    </w:p>
    <w:p w14:paraId="736570D5">
      <w:pPr>
        <w:pStyle w:val="6"/>
        <w:jc w:val="center"/>
        <w:rPr>
          <w:rFonts w:hint="default" w:ascii="Times New Roman"/>
          <w:sz w:val="32"/>
        </w:rPr>
      </w:pPr>
      <w:r>
        <w:rPr>
          <w:rFonts w:hint="default" w:ascii="Times New Roman"/>
          <w:sz w:val="32"/>
        </w:rPr>
        <w:t>Name : ___________________________________</w:t>
      </w:r>
    </w:p>
    <w:p w14:paraId="1F166263">
      <w:pPr>
        <w:pStyle w:val="6"/>
        <w:jc w:val="center"/>
        <w:rPr>
          <w:rFonts w:hint="default" w:ascii="Times New Roman"/>
          <w:sz w:val="32"/>
        </w:rPr>
      </w:pPr>
      <w:r>
        <w:rPr>
          <w:rFonts w:hint="default" w:ascii="Times New Roman"/>
          <w:sz w:val="32"/>
        </w:rPr>
        <w:t>Department : _______________________________________</w:t>
      </w:r>
    </w:p>
    <w:p w14:paraId="17B620A0">
      <w:pPr>
        <w:pStyle w:val="6"/>
        <w:jc w:val="center"/>
        <w:rPr>
          <w:rFonts w:ascii="Times New Roman"/>
          <w:sz w:val="32"/>
        </w:rPr>
      </w:pPr>
      <w:r>
        <w:rPr>
          <w:rFonts w:hint="default" w:ascii="Times New Roman"/>
          <w:sz w:val="32"/>
        </w:rPr>
        <w:t>Date : _______________________________________</w:t>
      </w:r>
    </w:p>
    <w:p w14:paraId="50DFD058">
      <w:pPr>
        <w:pStyle w:val="6"/>
        <w:jc w:val="center"/>
        <w:rPr>
          <w:rFonts w:ascii="Times New Roman"/>
          <w:sz w:val="32"/>
        </w:rPr>
      </w:pPr>
    </w:p>
    <w:p w14:paraId="4907B120">
      <w:pPr>
        <w:pStyle w:val="6"/>
        <w:rPr>
          <w:rFonts w:ascii="Times New Roman"/>
          <w:sz w:val="32"/>
        </w:rPr>
      </w:pPr>
    </w:p>
    <w:p w14:paraId="6A1E77FC">
      <w:pPr>
        <w:pStyle w:val="6"/>
        <w:rPr>
          <w:rFonts w:ascii="Times New Roman"/>
          <w:sz w:val="32"/>
        </w:rPr>
      </w:pPr>
    </w:p>
    <w:p w14:paraId="3C1C07F6">
      <w:pPr>
        <w:pStyle w:val="6"/>
        <w:rPr>
          <w:rFonts w:ascii="Times New Roman"/>
          <w:sz w:val="32"/>
        </w:rPr>
      </w:pPr>
    </w:p>
    <w:p w14:paraId="34D9C4AD">
      <w:pPr>
        <w:pStyle w:val="6"/>
        <w:rPr>
          <w:rFonts w:ascii="Times New Roman"/>
          <w:sz w:val="32"/>
        </w:rPr>
      </w:pPr>
    </w:p>
    <w:p w14:paraId="522EBF3C">
      <w:pPr>
        <w:pStyle w:val="6"/>
        <w:rPr>
          <w:rFonts w:ascii="Times New Roman"/>
          <w:sz w:val="32"/>
        </w:rPr>
      </w:pPr>
    </w:p>
    <w:p w14:paraId="40D5DEDA">
      <w:pPr>
        <w:pStyle w:val="6"/>
        <w:rPr>
          <w:rFonts w:ascii="Times New Roman"/>
          <w:sz w:val="32"/>
        </w:rPr>
      </w:pPr>
    </w:p>
    <w:p w14:paraId="2C11020D">
      <w:pPr>
        <w:pStyle w:val="6"/>
        <w:rPr>
          <w:rFonts w:ascii="Times New Roman"/>
          <w:sz w:val="32"/>
        </w:rPr>
      </w:pPr>
    </w:p>
    <w:p w14:paraId="03EF7AEC">
      <w:pPr>
        <w:pStyle w:val="6"/>
        <w:rPr>
          <w:rFonts w:ascii="Times New Roman"/>
          <w:sz w:val="32"/>
        </w:rPr>
      </w:pPr>
    </w:p>
    <w:p w14:paraId="58DE637C">
      <w:pPr>
        <w:pStyle w:val="6"/>
        <w:rPr>
          <w:rFonts w:ascii="Times New Roman"/>
          <w:sz w:val="32"/>
        </w:rPr>
      </w:pPr>
    </w:p>
    <w:p w14:paraId="2AD5F917">
      <w:pPr>
        <w:pStyle w:val="6"/>
        <w:rPr>
          <w:rFonts w:ascii="Times New Roman"/>
          <w:sz w:val="32"/>
        </w:rPr>
      </w:pPr>
    </w:p>
    <w:p w14:paraId="7168198D">
      <w:pPr>
        <w:pStyle w:val="6"/>
        <w:jc w:val="center"/>
        <w:rPr>
          <w:rFonts w:hint="default" w:ascii="Times New Roman"/>
          <w:sz w:val="32"/>
        </w:rPr>
      </w:pPr>
      <w:r>
        <w:rPr>
          <w:rFonts w:ascii="Times New Roman" w:hAnsi="Times New Roman"/>
          <w:b/>
        </w:rPr>
        <w:drawing>
          <wp:anchor distT="0" distB="0" distL="0" distR="0" simplePos="0" relativeHeight="251684864" behindDoc="1" locked="0" layoutInCell="1" allowOverlap="1">
            <wp:simplePos x="0" y="0"/>
            <wp:positionH relativeFrom="column">
              <wp:posOffset>438785</wp:posOffset>
            </wp:positionH>
            <wp:positionV relativeFrom="paragraph">
              <wp:posOffset>71755</wp:posOffset>
            </wp:positionV>
            <wp:extent cx="746760" cy="878840"/>
            <wp:effectExtent l="0" t="0" r="15240" b="16510"/>
            <wp:wrapNone/>
            <wp:docPr id="121" name="image1.png" descr="logo"/>
            <wp:cNvGraphicFramePr/>
            <a:graphic xmlns:a="http://schemas.openxmlformats.org/drawingml/2006/main">
              <a:graphicData uri="http://schemas.openxmlformats.org/drawingml/2006/picture">
                <pic:pic xmlns:pic="http://schemas.openxmlformats.org/drawingml/2006/picture">
                  <pic:nvPicPr>
                    <pic:cNvPr id="121" name="image1.png" descr="logo"/>
                    <pic:cNvPicPr preferRelativeResize="0"/>
                  </pic:nvPicPr>
                  <pic:blipFill>
                    <a:blip r:embed="rId9" cstate="print"/>
                    <a:srcRect/>
                    <a:stretch>
                      <a:fillRect/>
                    </a:stretch>
                  </pic:blipFill>
                  <pic:spPr>
                    <a:xfrm>
                      <a:off x="0" y="0"/>
                      <a:ext cx="746760" cy="878840"/>
                    </a:xfrm>
                    <a:prstGeom prst="rect">
                      <a:avLst/>
                    </a:prstGeom>
                  </pic:spPr>
                </pic:pic>
              </a:graphicData>
            </a:graphic>
          </wp:anchor>
        </w:drawing>
      </w:r>
      <w:r>
        <w:rPr>
          <w:rFonts w:hint="default" w:ascii="Times New Roman"/>
          <w:sz w:val="32"/>
        </w:rPr>
        <w:t>KAYPEEYES COLLEGE OF ARTS AND SCIENCE</w:t>
      </w:r>
    </w:p>
    <w:p w14:paraId="4860A151">
      <w:pPr>
        <w:pStyle w:val="6"/>
        <w:jc w:val="center"/>
        <w:rPr>
          <w:rFonts w:hint="default" w:ascii="Times New Roman"/>
          <w:sz w:val="32"/>
        </w:rPr>
      </w:pPr>
      <w:r>
        <w:rPr>
          <w:rFonts w:hint="default" w:ascii="Times New Roman"/>
          <w:sz w:val="32"/>
        </w:rPr>
        <w:t>(Affiliated to Bharathiar University)</w:t>
      </w:r>
    </w:p>
    <w:p w14:paraId="29CE79AE">
      <w:pPr>
        <w:pStyle w:val="6"/>
        <w:jc w:val="center"/>
        <w:rPr>
          <w:rFonts w:hint="default" w:ascii="Times New Roman"/>
          <w:sz w:val="32"/>
        </w:rPr>
      </w:pPr>
    </w:p>
    <w:p w14:paraId="63379914">
      <w:pPr>
        <w:pStyle w:val="6"/>
        <w:jc w:val="center"/>
        <w:rPr>
          <w:rFonts w:hint="default" w:ascii="Times New Roman"/>
          <w:sz w:val="32"/>
        </w:rPr>
      </w:pPr>
      <w:r>
        <w:rPr>
          <w:rFonts w:hint="default" w:ascii="Times New Roman"/>
          <w:sz w:val="32"/>
        </w:rPr>
        <w:t>Corsley Hill, Coonoor Road, Kotagiri, The Nilgiris-643217</w:t>
      </w:r>
    </w:p>
    <w:p w14:paraId="415B29EE">
      <w:pPr>
        <w:pStyle w:val="6"/>
        <w:jc w:val="center"/>
        <w:rPr>
          <w:rFonts w:hint="default" w:ascii="Times New Roman"/>
          <w:sz w:val="32"/>
        </w:rPr>
      </w:pPr>
    </w:p>
    <w:p w14:paraId="3CBD5035">
      <w:pPr>
        <w:pStyle w:val="6"/>
        <w:jc w:val="center"/>
        <w:rPr>
          <w:rFonts w:hint="default" w:ascii="Times New Roman"/>
          <w:sz w:val="32"/>
        </w:rPr>
      </w:pPr>
      <w:r>
        <w:rPr>
          <w:rFonts w:hint="default" w:ascii="Times New Roman"/>
          <w:sz w:val="32"/>
        </w:rPr>
        <w:t>REG. NO……………………………</w:t>
      </w:r>
    </w:p>
    <w:p w14:paraId="28E66801">
      <w:pPr>
        <w:pStyle w:val="6"/>
        <w:jc w:val="center"/>
        <w:rPr>
          <w:rFonts w:hint="default" w:ascii="Times New Roman"/>
          <w:sz w:val="32"/>
        </w:rPr>
      </w:pPr>
    </w:p>
    <w:p w14:paraId="7C3A2305">
      <w:pPr>
        <w:pStyle w:val="6"/>
        <w:jc w:val="center"/>
        <w:rPr>
          <w:rFonts w:hint="default" w:ascii="Times New Roman"/>
          <w:sz w:val="32"/>
        </w:rPr>
      </w:pPr>
      <w:r>
        <w:rPr>
          <w:rFonts w:hint="default" w:ascii="Times New Roman"/>
          <w:sz w:val="32"/>
        </w:rPr>
        <w:t>Certified that this is the Bona</w:t>
      </w:r>
      <w:r>
        <w:rPr>
          <w:rFonts w:hint="default" w:ascii="Times New Roman"/>
          <w:sz w:val="32"/>
          <w:lang w:val="en-US"/>
        </w:rPr>
        <w:t xml:space="preserve">fide </w:t>
      </w:r>
      <w:r>
        <w:rPr>
          <w:rFonts w:hint="default" w:ascii="Times New Roman"/>
          <w:sz w:val="32"/>
        </w:rPr>
        <w:t xml:space="preserve"> record of work done by Mr/Ms…………………………….of</w:t>
      </w:r>
    </w:p>
    <w:p w14:paraId="6BAA5905">
      <w:pPr>
        <w:pStyle w:val="6"/>
        <w:jc w:val="center"/>
        <w:rPr>
          <w:rFonts w:hint="default" w:ascii="Times New Roman"/>
          <w:sz w:val="32"/>
        </w:rPr>
      </w:pPr>
      <w:r>
        <w:rPr>
          <w:rFonts w:hint="default" w:ascii="Times New Roman"/>
          <w:sz w:val="32"/>
        </w:rPr>
        <w:t>the………………..semester………………….Branch during the year ……….…………… in</w:t>
      </w:r>
    </w:p>
    <w:p w14:paraId="4DB7A673">
      <w:pPr>
        <w:pStyle w:val="6"/>
        <w:jc w:val="center"/>
        <w:rPr>
          <w:rFonts w:hint="default" w:ascii="Times New Roman"/>
          <w:sz w:val="32"/>
        </w:rPr>
      </w:pPr>
      <w:r>
        <w:rPr>
          <w:rFonts w:hint="default" w:ascii="Times New Roman"/>
          <w:sz w:val="32"/>
        </w:rPr>
        <w:t>………………………….. Laboratory .</w:t>
      </w:r>
    </w:p>
    <w:p w14:paraId="0A634082">
      <w:pPr>
        <w:pStyle w:val="6"/>
        <w:jc w:val="center"/>
        <w:rPr>
          <w:rFonts w:hint="default" w:ascii="Times New Roman"/>
          <w:sz w:val="32"/>
        </w:rPr>
      </w:pPr>
    </w:p>
    <w:p w14:paraId="7FEFF09A">
      <w:pPr>
        <w:pStyle w:val="6"/>
        <w:jc w:val="center"/>
        <w:rPr>
          <w:rFonts w:hint="default" w:ascii="Times New Roman"/>
          <w:sz w:val="32"/>
        </w:rPr>
      </w:pPr>
    </w:p>
    <w:p w14:paraId="147B10C6">
      <w:pPr>
        <w:pStyle w:val="6"/>
        <w:jc w:val="both"/>
        <w:rPr>
          <w:rFonts w:hint="default" w:ascii="Times New Roman"/>
          <w:sz w:val="32"/>
        </w:rPr>
      </w:pPr>
    </w:p>
    <w:p w14:paraId="370BA885">
      <w:pPr>
        <w:pStyle w:val="6"/>
        <w:jc w:val="both"/>
        <w:rPr>
          <w:rFonts w:hint="default" w:ascii="Times New Roman"/>
          <w:sz w:val="32"/>
        </w:rPr>
      </w:pPr>
    </w:p>
    <w:p w14:paraId="7CF28175">
      <w:pPr>
        <w:pStyle w:val="6"/>
        <w:jc w:val="both"/>
        <w:rPr>
          <w:rFonts w:hint="default" w:ascii="Times New Roman"/>
          <w:sz w:val="32"/>
        </w:rPr>
      </w:pPr>
      <w:r>
        <w:rPr>
          <w:rFonts w:hint="default" w:ascii="Times New Roman"/>
          <w:sz w:val="32"/>
        </w:rPr>
        <w:t xml:space="preserve">STAFF IN-CHARGE </w:t>
      </w:r>
      <w:r>
        <w:rPr>
          <w:rFonts w:hint="default" w:ascii="Times New Roman"/>
          <w:sz w:val="32"/>
          <w:lang w:val="en-US"/>
        </w:rPr>
        <w:t xml:space="preserve">                                                 </w:t>
      </w:r>
      <w:r>
        <w:rPr>
          <w:rFonts w:hint="default" w:ascii="Times New Roman"/>
          <w:sz w:val="32"/>
        </w:rPr>
        <w:t>HEAD OF THE DEPARTMENT</w:t>
      </w:r>
    </w:p>
    <w:p w14:paraId="188DC46D">
      <w:pPr>
        <w:pStyle w:val="6"/>
        <w:jc w:val="center"/>
        <w:rPr>
          <w:rFonts w:hint="default" w:ascii="Times New Roman"/>
          <w:sz w:val="32"/>
        </w:rPr>
      </w:pPr>
      <w:bookmarkStart w:id="33" w:name="_GoBack"/>
      <w:bookmarkEnd w:id="33"/>
    </w:p>
    <w:p w14:paraId="0CB7A5FD">
      <w:pPr>
        <w:pStyle w:val="6"/>
        <w:jc w:val="center"/>
        <w:rPr>
          <w:rFonts w:hint="default" w:ascii="Times New Roman"/>
          <w:sz w:val="32"/>
        </w:rPr>
      </w:pPr>
    </w:p>
    <w:p w14:paraId="67C9B7FB">
      <w:pPr>
        <w:pStyle w:val="6"/>
        <w:jc w:val="center"/>
        <w:rPr>
          <w:rFonts w:hint="default" w:ascii="Times New Roman"/>
          <w:sz w:val="32"/>
        </w:rPr>
      </w:pPr>
    </w:p>
    <w:p w14:paraId="322BAE5B">
      <w:pPr>
        <w:pStyle w:val="6"/>
        <w:jc w:val="center"/>
        <w:rPr>
          <w:rFonts w:hint="default" w:ascii="Times New Roman"/>
          <w:sz w:val="32"/>
        </w:rPr>
      </w:pPr>
    </w:p>
    <w:p w14:paraId="53C38AC0">
      <w:pPr>
        <w:pStyle w:val="6"/>
        <w:jc w:val="center"/>
        <w:rPr>
          <w:rFonts w:hint="default" w:ascii="Times New Roman"/>
          <w:sz w:val="32"/>
        </w:rPr>
      </w:pPr>
      <w:r>
        <w:rPr>
          <w:rFonts w:hint="default" w:ascii="Times New Roman"/>
          <w:sz w:val="32"/>
        </w:rPr>
        <w:t>SUBMITTED FOR THE UNIVERSITY PRACTICAL EXAMINATION</w:t>
      </w:r>
    </w:p>
    <w:p w14:paraId="460EB56A">
      <w:pPr>
        <w:pStyle w:val="6"/>
        <w:jc w:val="center"/>
        <w:rPr>
          <w:rFonts w:hint="default" w:ascii="Times New Roman"/>
          <w:sz w:val="32"/>
        </w:rPr>
      </w:pPr>
    </w:p>
    <w:p w14:paraId="64BB09E1">
      <w:pPr>
        <w:pStyle w:val="6"/>
        <w:jc w:val="center"/>
        <w:rPr>
          <w:rFonts w:hint="default" w:ascii="Times New Roman"/>
          <w:sz w:val="32"/>
        </w:rPr>
      </w:pPr>
      <w:r>
        <w:rPr>
          <w:rFonts w:hint="default" w:ascii="Times New Roman"/>
          <w:sz w:val="32"/>
        </w:rPr>
        <w:t>HELD ON…………………………</w:t>
      </w:r>
    </w:p>
    <w:p w14:paraId="2F467D36">
      <w:pPr>
        <w:pStyle w:val="6"/>
        <w:jc w:val="center"/>
        <w:rPr>
          <w:rFonts w:hint="default" w:ascii="Times New Roman"/>
          <w:sz w:val="32"/>
        </w:rPr>
      </w:pPr>
    </w:p>
    <w:p w14:paraId="216AFA87">
      <w:pPr>
        <w:pStyle w:val="6"/>
        <w:jc w:val="center"/>
        <w:rPr>
          <w:rFonts w:hint="default" w:ascii="Times New Roman"/>
          <w:sz w:val="32"/>
        </w:rPr>
      </w:pPr>
    </w:p>
    <w:p w14:paraId="372CC211">
      <w:pPr>
        <w:pStyle w:val="6"/>
        <w:jc w:val="center"/>
        <w:rPr>
          <w:rFonts w:hint="default" w:ascii="Times New Roman"/>
          <w:sz w:val="32"/>
        </w:rPr>
      </w:pPr>
    </w:p>
    <w:p w14:paraId="247AF627">
      <w:pPr>
        <w:pStyle w:val="6"/>
        <w:jc w:val="center"/>
        <w:rPr>
          <w:rFonts w:hint="default" w:ascii="Times New Roman"/>
          <w:sz w:val="32"/>
        </w:rPr>
      </w:pPr>
    </w:p>
    <w:p w14:paraId="2653EAA8">
      <w:pPr>
        <w:pStyle w:val="6"/>
        <w:jc w:val="center"/>
        <w:rPr>
          <w:rFonts w:hint="default" w:ascii="Times New Roman"/>
          <w:sz w:val="32"/>
        </w:rPr>
      </w:pPr>
    </w:p>
    <w:p w14:paraId="0B843D3F">
      <w:pPr>
        <w:pStyle w:val="6"/>
        <w:jc w:val="center"/>
        <w:rPr>
          <w:rFonts w:hint="default" w:ascii="Times New Roman"/>
          <w:sz w:val="32"/>
        </w:rPr>
      </w:pPr>
    </w:p>
    <w:p w14:paraId="1944D4E9">
      <w:pPr>
        <w:pStyle w:val="6"/>
        <w:jc w:val="center"/>
        <w:rPr>
          <w:rFonts w:hint="default" w:ascii="Times New Roman"/>
          <w:sz w:val="32"/>
        </w:rPr>
      </w:pPr>
    </w:p>
    <w:p w14:paraId="506D7B34">
      <w:pPr>
        <w:pStyle w:val="6"/>
        <w:jc w:val="center"/>
        <w:rPr>
          <w:rFonts w:hint="default" w:ascii="Times New Roman"/>
          <w:sz w:val="32"/>
        </w:rPr>
      </w:pPr>
    </w:p>
    <w:p w14:paraId="7F1C0797">
      <w:pPr>
        <w:pStyle w:val="6"/>
        <w:jc w:val="center"/>
        <w:rPr>
          <w:rFonts w:hint="default" w:ascii="Times New Roman"/>
          <w:sz w:val="32"/>
        </w:rPr>
      </w:pPr>
    </w:p>
    <w:p w14:paraId="47D430A0">
      <w:pPr>
        <w:pStyle w:val="6"/>
        <w:jc w:val="both"/>
        <w:rPr>
          <w:rFonts w:ascii="Times New Roman"/>
          <w:sz w:val="32"/>
        </w:rPr>
      </w:pPr>
      <w:r>
        <w:rPr>
          <w:rFonts w:hint="default" w:ascii="Times New Roman"/>
          <w:sz w:val="32"/>
        </w:rPr>
        <w:t>INTERNAL EXAMINER</w:t>
      </w:r>
      <w:r>
        <w:rPr>
          <w:rFonts w:hint="default" w:ascii="Times New Roman"/>
          <w:sz w:val="32"/>
          <w:lang w:val="en-US"/>
        </w:rPr>
        <w:t xml:space="preserve">                                            </w:t>
      </w:r>
      <w:r>
        <w:rPr>
          <w:rFonts w:hint="default" w:ascii="Times New Roman"/>
          <w:sz w:val="32"/>
        </w:rPr>
        <w:t xml:space="preserve"> EXTERNAL EXAMINER</w:t>
      </w:r>
    </w:p>
    <w:p w14:paraId="28E16130">
      <w:pPr>
        <w:pStyle w:val="6"/>
        <w:jc w:val="center"/>
        <w:rPr>
          <w:rFonts w:ascii="Times New Roman"/>
          <w:sz w:val="32"/>
        </w:rPr>
      </w:pPr>
    </w:p>
    <w:p w14:paraId="0BA5E550">
      <w:pPr>
        <w:pStyle w:val="6"/>
        <w:rPr>
          <w:rFonts w:ascii="Times New Roman"/>
          <w:sz w:val="32"/>
        </w:rPr>
      </w:pPr>
    </w:p>
    <w:p w14:paraId="4FD1A7B2">
      <w:pPr>
        <w:pStyle w:val="6"/>
        <w:rPr>
          <w:rFonts w:ascii="Times New Roman"/>
          <w:sz w:val="32"/>
        </w:rPr>
      </w:pPr>
    </w:p>
    <w:p w14:paraId="5A7738A0">
      <w:pPr>
        <w:pStyle w:val="6"/>
        <w:rPr>
          <w:rFonts w:ascii="Times New Roman"/>
          <w:sz w:val="32"/>
        </w:rPr>
      </w:pPr>
    </w:p>
    <w:p w14:paraId="4306087C">
      <w:pPr>
        <w:pStyle w:val="6"/>
        <w:rPr>
          <w:rFonts w:ascii="Times New Roman"/>
          <w:sz w:val="32"/>
        </w:rPr>
      </w:pPr>
    </w:p>
    <w:p w14:paraId="4DEF72DD">
      <w:pPr>
        <w:pStyle w:val="6"/>
        <w:rPr>
          <w:rFonts w:ascii="Times New Roman"/>
          <w:sz w:val="32"/>
        </w:rPr>
      </w:pPr>
    </w:p>
    <w:p w14:paraId="2CD3838A">
      <w:pPr>
        <w:pStyle w:val="6"/>
        <w:rPr>
          <w:rFonts w:ascii="Times New Roman"/>
          <w:sz w:val="32"/>
        </w:rPr>
      </w:pPr>
    </w:p>
    <w:p w14:paraId="08A9846C">
      <w:pPr>
        <w:pStyle w:val="6"/>
        <w:rPr>
          <w:rFonts w:ascii="Times New Roman"/>
          <w:sz w:val="32"/>
        </w:rPr>
      </w:pPr>
    </w:p>
    <w:p w14:paraId="00BAEB30">
      <w:pPr>
        <w:pStyle w:val="7"/>
        <w:ind w:firstLine="1601" w:firstLineChars="500"/>
        <w:jc w:val="both"/>
      </w:pPr>
      <w:r>
        <w:t>LegalEase:</w:t>
      </w:r>
      <w:r>
        <w:rPr>
          <w:spacing w:val="-13"/>
        </w:rPr>
        <w:t xml:space="preserve"> </w:t>
      </w:r>
      <w:r>
        <w:t>AI-Powered</w:t>
      </w:r>
      <w:r>
        <w:rPr>
          <w:spacing w:val="-11"/>
        </w:rPr>
        <w:t xml:space="preserve"> </w:t>
      </w:r>
      <w:r>
        <w:t>Legal</w:t>
      </w:r>
      <w:r>
        <w:rPr>
          <w:spacing w:val="-10"/>
        </w:rPr>
        <w:t xml:space="preserve"> </w:t>
      </w:r>
      <w:r>
        <w:t>Document</w:t>
      </w:r>
      <w:r>
        <w:rPr>
          <w:spacing w:val="-9"/>
        </w:rPr>
        <w:t xml:space="preserve"> </w:t>
      </w:r>
      <w:r>
        <w:rPr>
          <w:spacing w:val="-2"/>
        </w:rPr>
        <w:t>Generator</w:t>
      </w:r>
    </w:p>
    <w:p w14:paraId="7F50CC72">
      <w:pPr>
        <w:pStyle w:val="6"/>
        <w:rPr>
          <w:b/>
          <w:sz w:val="32"/>
        </w:rPr>
      </w:pPr>
    </w:p>
    <w:p w14:paraId="66BD86B5">
      <w:pPr>
        <w:pStyle w:val="6"/>
        <w:rPr>
          <w:b/>
          <w:sz w:val="32"/>
        </w:rPr>
      </w:pPr>
    </w:p>
    <w:p w14:paraId="736DE951">
      <w:pPr>
        <w:pStyle w:val="6"/>
        <w:spacing w:before="97"/>
        <w:rPr>
          <w:b/>
          <w:sz w:val="32"/>
        </w:rPr>
      </w:pPr>
    </w:p>
    <w:p w14:paraId="4CCEE391">
      <w:pPr>
        <w:pStyle w:val="3"/>
        <w:jc w:val="both"/>
      </w:pPr>
      <w:r>
        <w:t>Project</w:t>
      </w:r>
      <w:r>
        <w:rPr>
          <w:spacing w:val="-6"/>
        </w:rPr>
        <w:t xml:space="preserve"> </w:t>
      </w:r>
      <w:r>
        <w:rPr>
          <w:spacing w:val="-2"/>
        </w:rPr>
        <w:t>Description:</w:t>
      </w:r>
    </w:p>
    <w:p w14:paraId="3792697D">
      <w:pPr>
        <w:spacing w:before="281" w:line="240" w:lineRule="auto"/>
        <w:ind w:left="1157" w:right="1296" w:firstLine="0"/>
        <w:jc w:val="both"/>
        <w:rPr>
          <w:sz w:val="22"/>
        </w:rPr>
      </w:pPr>
      <w:r>
        <w:rPr>
          <w:b/>
          <w:sz w:val="22"/>
        </w:rPr>
        <w:t>LegalEase</w:t>
      </w:r>
      <w:r>
        <w:rPr>
          <w:b/>
          <w:spacing w:val="-9"/>
          <w:sz w:val="22"/>
        </w:rPr>
        <w:t xml:space="preserve"> </w:t>
      </w:r>
      <w:r>
        <w:rPr>
          <w:sz w:val="22"/>
        </w:rPr>
        <w:t>leverages</w:t>
      </w:r>
      <w:r>
        <w:rPr>
          <w:spacing w:val="-7"/>
          <w:sz w:val="22"/>
        </w:rPr>
        <w:t xml:space="preserve"> </w:t>
      </w:r>
      <w:r>
        <w:rPr>
          <w:sz w:val="22"/>
        </w:rPr>
        <w:t>state-of-the-art</w:t>
      </w:r>
      <w:r>
        <w:rPr>
          <w:spacing w:val="-6"/>
          <w:sz w:val="22"/>
        </w:rPr>
        <w:t xml:space="preserve"> </w:t>
      </w:r>
      <w:r>
        <w:rPr>
          <w:sz w:val="22"/>
        </w:rPr>
        <w:t>Generative</w:t>
      </w:r>
      <w:r>
        <w:rPr>
          <w:spacing w:val="-10"/>
          <w:sz w:val="22"/>
        </w:rPr>
        <w:t xml:space="preserve"> </w:t>
      </w:r>
      <w:r>
        <w:rPr>
          <w:sz w:val="22"/>
        </w:rPr>
        <w:t>AI</w:t>
      </w:r>
      <w:r>
        <w:rPr>
          <w:spacing w:val="-7"/>
          <w:sz w:val="22"/>
        </w:rPr>
        <w:t xml:space="preserve"> </w:t>
      </w:r>
      <w:r>
        <w:rPr>
          <w:sz w:val="22"/>
        </w:rPr>
        <w:t>to</w:t>
      </w:r>
      <w:r>
        <w:rPr>
          <w:spacing w:val="-10"/>
          <w:sz w:val="22"/>
        </w:rPr>
        <w:t xml:space="preserve"> </w:t>
      </w:r>
      <w:r>
        <w:rPr>
          <w:sz w:val="22"/>
        </w:rPr>
        <w:t>simplify</w:t>
      </w:r>
      <w:r>
        <w:rPr>
          <w:spacing w:val="-8"/>
          <w:sz w:val="22"/>
        </w:rPr>
        <w:t xml:space="preserve"> </w:t>
      </w:r>
      <w:r>
        <w:rPr>
          <w:sz w:val="22"/>
        </w:rPr>
        <w:t>the</w:t>
      </w:r>
      <w:r>
        <w:rPr>
          <w:spacing w:val="-10"/>
          <w:sz w:val="22"/>
        </w:rPr>
        <w:t xml:space="preserve"> </w:t>
      </w:r>
      <w:r>
        <w:rPr>
          <w:sz w:val="22"/>
        </w:rPr>
        <w:t>creation</w:t>
      </w:r>
      <w:r>
        <w:rPr>
          <w:spacing w:val="-6"/>
          <w:sz w:val="22"/>
        </w:rPr>
        <w:t xml:space="preserve"> </w:t>
      </w:r>
      <w:r>
        <w:rPr>
          <w:sz w:val="22"/>
        </w:rPr>
        <w:t>of</w:t>
      </w:r>
      <w:r>
        <w:rPr>
          <w:spacing w:val="-2"/>
          <w:sz w:val="22"/>
        </w:rPr>
        <w:t xml:space="preserve"> </w:t>
      </w:r>
      <w:r>
        <w:rPr>
          <w:sz w:val="22"/>
        </w:rPr>
        <w:t>legal</w:t>
      </w:r>
      <w:r>
        <w:rPr>
          <w:spacing w:val="-5"/>
          <w:sz w:val="22"/>
        </w:rPr>
        <w:t xml:space="preserve"> </w:t>
      </w:r>
      <w:r>
        <w:rPr>
          <w:sz w:val="22"/>
        </w:rPr>
        <w:t>documents</w:t>
      </w:r>
      <w:r>
        <w:rPr>
          <w:spacing w:val="-7"/>
          <w:sz w:val="22"/>
        </w:rPr>
        <w:t xml:space="preserve"> </w:t>
      </w:r>
      <w:r>
        <w:rPr>
          <w:sz w:val="22"/>
        </w:rPr>
        <w:t>by providing</w:t>
      </w:r>
      <w:r>
        <w:rPr>
          <w:spacing w:val="-6"/>
          <w:sz w:val="22"/>
        </w:rPr>
        <w:t xml:space="preserve"> </w:t>
      </w:r>
      <w:r>
        <w:rPr>
          <w:sz w:val="22"/>
        </w:rPr>
        <w:t>customizable,</w:t>
      </w:r>
      <w:r>
        <w:rPr>
          <w:spacing w:val="-3"/>
          <w:sz w:val="22"/>
        </w:rPr>
        <w:t xml:space="preserve"> </w:t>
      </w:r>
      <w:r>
        <w:rPr>
          <w:sz w:val="22"/>
        </w:rPr>
        <w:t>accurate,</w:t>
      </w:r>
      <w:r>
        <w:rPr>
          <w:spacing w:val="-4"/>
          <w:sz w:val="22"/>
        </w:rPr>
        <w:t xml:space="preserve"> </w:t>
      </w:r>
      <w:r>
        <w:rPr>
          <w:sz w:val="22"/>
        </w:rPr>
        <w:t>and</w:t>
      </w:r>
      <w:r>
        <w:rPr>
          <w:spacing w:val="-5"/>
          <w:sz w:val="22"/>
        </w:rPr>
        <w:t xml:space="preserve"> </w:t>
      </w:r>
      <w:r>
        <w:rPr>
          <w:sz w:val="22"/>
        </w:rPr>
        <w:t>editable</w:t>
      </w:r>
      <w:r>
        <w:rPr>
          <w:spacing w:val="-9"/>
          <w:sz w:val="22"/>
        </w:rPr>
        <w:t xml:space="preserve"> </w:t>
      </w:r>
      <w:r>
        <w:rPr>
          <w:sz w:val="22"/>
        </w:rPr>
        <w:t>templates</w:t>
      </w:r>
      <w:r>
        <w:rPr>
          <w:spacing w:val="-6"/>
          <w:sz w:val="22"/>
        </w:rPr>
        <w:t xml:space="preserve"> </w:t>
      </w:r>
      <w:r>
        <w:rPr>
          <w:sz w:val="22"/>
        </w:rPr>
        <w:t>for</w:t>
      </w:r>
      <w:r>
        <w:rPr>
          <w:spacing w:val="-2"/>
          <w:sz w:val="22"/>
        </w:rPr>
        <w:t xml:space="preserve"> </w:t>
      </w:r>
      <w:r>
        <w:rPr>
          <w:sz w:val="22"/>
        </w:rPr>
        <w:t>a</w:t>
      </w:r>
      <w:r>
        <w:rPr>
          <w:spacing w:val="-9"/>
          <w:sz w:val="22"/>
        </w:rPr>
        <w:t xml:space="preserve"> </w:t>
      </w:r>
      <w:r>
        <w:rPr>
          <w:sz w:val="22"/>
        </w:rPr>
        <w:t>wide</w:t>
      </w:r>
      <w:r>
        <w:rPr>
          <w:spacing w:val="-9"/>
          <w:sz w:val="22"/>
        </w:rPr>
        <w:t xml:space="preserve"> </w:t>
      </w:r>
      <w:r>
        <w:rPr>
          <w:sz w:val="22"/>
        </w:rPr>
        <w:t>range</w:t>
      </w:r>
      <w:r>
        <w:rPr>
          <w:spacing w:val="-4"/>
          <w:sz w:val="22"/>
        </w:rPr>
        <w:t xml:space="preserve"> </w:t>
      </w:r>
      <w:r>
        <w:rPr>
          <w:sz w:val="22"/>
        </w:rPr>
        <w:t>of</w:t>
      </w:r>
      <w:r>
        <w:rPr>
          <w:spacing w:val="-6"/>
          <w:sz w:val="22"/>
        </w:rPr>
        <w:t xml:space="preserve"> </w:t>
      </w:r>
      <w:r>
        <w:rPr>
          <w:sz w:val="22"/>
        </w:rPr>
        <w:t>use cases.</w:t>
      </w:r>
      <w:r>
        <w:rPr>
          <w:spacing w:val="-9"/>
          <w:sz w:val="22"/>
        </w:rPr>
        <w:t xml:space="preserve"> </w:t>
      </w:r>
      <w:r>
        <w:rPr>
          <w:sz w:val="22"/>
        </w:rPr>
        <w:t>Users</w:t>
      </w:r>
      <w:r>
        <w:rPr>
          <w:spacing w:val="-6"/>
          <w:sz w:val="22"/>
        </w:rPr>
        <w:t xml:space="preserve"> </w:t>
      </w:r>
      <w:r>
        <w:rPr>
          <w:sz w:val="22"/>
        </w:rPr>
        <w:t>can generate</w:t>
      </w:r>
      <w:r>
        <w:rPr>
          <w:spacing w:val="-8"/>
          <w:sz w:val="22"/>
        </w:rPr>
        <w:t xml:space="preserve"> </w:t>
      </w:r>
      <w:r>
        <w:rPr>
          <w:sz w:val="22"/>
        </w:rPr>
        <w:t>employment</w:t>
      </w:r>
      <w:r>
        <w:rPr>
          <w:spacing w:val="-4"/>
          <w:sz w:val="22"/>
        </w:rPr>
        <w:t xml:space="preserve"> </w:t>
      </w:r>
      <w:r>
        <w:rPr>
          <w:sz w:val="22"/>
        </w:rPr>
        <w:t>contracts,</w:t>
      </w:r>
      <w:r>
        <w:rPr>
          <w:spacing w:val="-8"/>
          <w:sz w:val="22"/>
        </w:rPr>
        <w:t xml:space="preserve"> </w:t>
      </w:r>
      <w:r>
        <w:rPr>
          <w:sz w:val="22"/>
        </w:rPr>
        <w:t>lease</w:t>
      </w:r>
      <w:r>
        <w:rPr>
          <w:spacing w:val="-3"/>
          <w:sz w:val="22"/>
        </w:rPr>
        <w:t xml:space="preserve"> </w:t>
      </w:r>
      <w:r>
        <w:rPr>
          <w:sz w:val="22"/>
        </w:rPr>
        <w:t>agreements,</w:t>
      </w:r>
      <w:r>
        <w:rPr>
          <w:spacing w:val="-8"/>
          <w:sz w:val="22"/>
        </w:rPr>
        <w:t xml:space="preserve"> </w:t>
      </w:r>
      <w:r>
        <w:rPr>
          <w:sz w:val="22"/>
        </w:rPr>
        <w:t>NDAs,</w:t>
      </w:r>
      <w:r>
        <w:rPr>
          <w:spacing w:val="-8"/>
          <w:sz w:val="22"/>
        </w:rPr>
        <w:t xml:space="preserve"> </w:t>
      </w:r>
      <w:r>
        <w:rPr>
          <w:sz w:val="22"/>
        </w:rPr>
        <w:t>and</w:t>
      </w:r>
      <w:r>
        <w:rPr>
          <w:spacing w:val="-4"/>
          <w:sz w:val="22"/>
        </w:rPr>
        <w:t xml:space="preserve"> </w:t>
      </w:r>
      <w:r>
        <w:rPr>
          <w:sz w:val="22"/>
        </w:rPr>
        <w:t>more—all</w:t>
      </w:r>
      <w:r>
        <w:rPr>
          <w:spacing w:val="-3"/>
          <w:sz w:val="22"/>
        </w:rPr>
        <w:t xml:space="preserve"> </w:t>
      </w:r>
      <w:r>
        <w:rPr>
          <w:sz w:val="22"/>
        </w:rPr>
        <w:t>tailored</w:t>
      </w:r>
      <w:r>
        <w:rPr>
          <w:spacing w:val="-4"/>
          <w:sz w:val="22"/>
        </w:rPr>
        <w:t xml:space="preserve"> </w:t>
      </w:r>
      <w:r>
        <w:rPr>
          <w:sz w:val="22"/>
        </w:rPr>
        <w:t>to</w:t>
      </w:r>
      <w:r>
        <w:rPr>
          <w:spacing w:val="-8"/>
          <w:sz w:val="22"/>
        </w:rPr>
        <w:t xml:space="preserve"> </w:t>
      </w:r>
      <w:r>
        <w:rPr>
          <w:sz w:val="22"/>
        </w:rPr>
        <w:t>their</w:t>
      </w:r>
      <w:r>
        <w:rPr>
          <w:spacing w:val="-6"/>
          <w:sz w:val="22"/>
        </w:rPr>
        <w:t xml:space="preserve"> </w:t>
      </w:r>
      <w:r>
        <w:rPr>
          <w:sz w:val="22"/>
        </w:rPr>
        <w:t>specific inputs like involved parties, effective dates, and key terms.</w:t>
      </w:r>
    </w:p>
    <w:p w14:paraId="16C9D859">
      <w:pPr>
        <w:pStyle w:val="6"/>
        <w:spacing w:before="20"/>
        <w:rPr>
          <w:sz w:val="22"/>
        </w:rPr>
      </w:pPr>
    </w:p>
    <w:p w14:paraId="4AE8A1EF">
      <w:pPr>
        <w:spacing w:before="0" w:line="240" w:lineRule="auto"/>
        <w:ind w:left="1157" w:right="1291" w:firstLine="0"/>
        <w:jc w:val="both"/>
        <w:rPr>
          <w:sz w:val="22"/>
        </w:rPr>
      </w:pPr>
      <w:r>
        <w:rPr>
          <w:sz w:val="22"/>
        </w:rPr>
        <w:t>Built with FastAPI and integrated with a powerful AI core, LegalEase ensures users receive professional-grade</w:t>
      </w:r>
      <w:r>
        <w:rPr>
          <w:spacing w:val="-15"/>
          <w:sz w:val="22"/>
        </w:rPr>
        <w:t xml:space="preserve"> </w:t>
      </w:r>
      <w:r>
        <w:rPr>
          <w:sz w:val="22"/>
        </w:rPr>
        <w:t>legal</w:t>
      </w:r>
      <w:r>
        <w:rPr>
          <w:spacing w:val="-12"/>
          <w:sz w:val="22"/>
        </w:rPr>
        <w:t xml:space="preserve"> </w:t>
      </w:r>
      <w:r>
        <w:rPr>
          <w:sz w:val="22"/>
        </w:rPr>
        <w:t>documents</w:t>
      </w:r>
      <w:r>
        <w:rPr>
          <w:spacing w:val="-12"/>
          <w:sz w:val="22"/>
        </w:rPr>
        <w:t xml:space="preserve"> </w:t>
      </w:r>
      <w:r>
        <w:rPr>
          <w:sz w:val="22"/>
        </w:rPr>
        <w:t>that</w:t>
      </w:r>
      <w:r>
        <w:rPr>
          <w:spacing w:val="-12"/>
          <w:sz w:val="22"/>
        </w:rPr>
        <w:t xml:space="preserve"> </w:t>
      </w:r>
      <w:r>
        <w:rPr>
          <w:sz w:val="22"/>
        </w:rPr>
        <w:t>maintain</w:t>
      </w:r>
      <w:r>
        <w:rPr>
          <w:spacing w:val="-12"/>
          <w:sz w:val="22"/>
        </w:rPr>
        <w:t xml:space="preserve"> </w:t>
      </w:r>
      <w:r>
        <w:rPr>
          <w:sz w:val="22"/>
        </w:rPr>
        <w:t>formatting</w:t>
      </w:r>
      <w:r>
        <w:rPr>
          <w:spacing w:val="-12"/>
          <w:sz w:val="22"/>
        </w:rPr>
        <w:t xml:space="preserve"> </w:t>
      </w:r>
      <w:r>
        <w:rPr>
          <w:sz w:val="22"/>
        </w:rPr>
        <w:t>standards,</w:t>
      </w:r>
      <w:r>
        <w:rPr>
          <w:spacing w:val="-12"/>
          <w:sz w:val="22"/>
        </w:rPr>
        <w:t xml:space="preserve"> </w:t>
      </w:r>
      <w:r>
        <w:rPr>
          <w:sz w:val="22"/>
        </w:rPr>
        <w:t>include</w:t>
      </w:r>
      <w:r>
        <w:rPr>
          <w:spacing w:val="-12"/>
          <w:sz w:val="22"/>
        </w:rPr>
        <w:t xml:space="preserve"> </w:t>
      </w:r>
      <w:r>
        <w:rPr>
          <w:sz w:val="22"/>
        </w:rPr>
        <w:t>custom</w:t>
      </w:r>
      <w:r>
        <w:rPr>
          <w:spacing w:val="-12"/>
          <w:sz w:val="22"/>
        </w:rPr>
        <w:t xml:space="preserve"> </w:t>
      </w:r>
      <w:r>
        <w:rPr>
          <w:sz w:val="22"/>
        </w:rPr>
        <w:t>branding (such</w:t>
      </w:r>
      <w:r>
        <w:rPr>
          <w:spacing w:val="-5"/>
          <w:sz w:val="22"/>
        </w:rPr>
        <w:t xml:space="preserve"> </w:t>
      </w:r>
      <w:r>
        <w:rPr>
          <w:sz w:val="22"/>
        </w:rPr>
        <w:t>as</w:t>
      </w:r>
      <w:r>
        <w:rPr>
          <w:spacing w:val="-2"/>
          <w:sz w:val="22"/>
        </w:rPr>
        <w:t xml:space="preserve"> </w:t>
      </w:r>
      <w:r>
        <w:rPr>
          <w:sz w:val="22"/>
        </w:rPr>
        <w:t>logos</w:t>
      </w:r>
      <w:r>
        <w:rPr>
          <w:spacing w:val="-2"/>
          <w:sz w:val="22"/>
        </w:rPr>
        <w:t xml:space="preserve"> </w:t>
      </w:r>
      <w:r>
        <w:rPr>
          <w:sz w:val="22"/>
        </w:rPr>
        <w:t>and</w:t>
      </w:r>
      <w:r>
        <w:rPr>
          <w:spacing w:val="-1"/>
          <w:sz w:val="22"/>
        </w:rPr>
        <w:t xml:space="preserve"> </w:t>
      </w:r>
      <w:r>
        <w:rPr>
          <w:sz w:val="22"/>
        </w:rPr>
        <w:t>fonts),</w:t>
      </w:r>
      <w:r>
        <w:rPr>
          <w:spacing w:val="-5"/>
          <w:sz w:val="22"/>
        </w:rPr>
        <w:t xml:space="preserve"> </w:t>
      </w:r>
      <w:r>
        <w:rPr>
          <w:sz w:val="22"/>
        </w:rPr>
        <w:t>and</w:t>
      </w:r>
      <w:r>
        <w:rPr>
          <w:spacing w:val="-1"/>
          <w:sz w:val="22"/>
        </w:rPr>
        <w:t xml:space="preserve"> </w:t>
      </w:r>
      <w:r>
        <w:rPr>
          <w:sz w:val="22"/>
        </w:rPr>
        <w:t>support</w:t>
      </w:r>
      <w:r>
        <w:rPr>
          <w:spacing w:val="-6"/>
          <w:sz w:val="22"/>
        </w:rPr>
        <w:t xml:space="preserve"> </w:t>
      </w:r>
      <w:r>
        <w:rPr>
          <w:sz w:val="22"/>
        </w:rPr>
        <w:t>features</w:t>
      </w:r>
      <w:r>
        <w:rPr>
          <w:spacing w:val="-2"/>
          <w:sz w:val="22"/>
        </w:rPr>
        <w:t xml:space="preserve"> </w:t>
      </w:r>
      <w:r>
        <w:rPr>
          <w:sz w:val="22"/>
        </w:rPr>
        <w:t>like</w:t>
      </w:r>
      <w:r>
        <w:rPr>
          <w:spacing w:val="-6"/>
          <w:sz w:val="22"/>
        </w:rPr>
        <w:t xml:space="preserve"> </w:t>
      </w:r>
      <w:r>
        <w:rPr>
          <w:sz w:val="22"/>
        </w:rPr>
        <w:t>editable</w:t>
      </w:r>
      <w:r>
        <w:rPr>
          <w:spacing w:val="-6"/>
          <w:sz w:val="22"/>
        </w:rPr>
        <w:t xml:space="preserve"> </w:t>
      </w:r>
      <w:r>
        <w:rPr>
          <w:sz w:val="22"/>
        </w:rPr>
        <w:t>previews</w:t>
      </w:r>
      <w:r>
        <w:rPr>
          <w:spacing w:val="-2"/>
          <w:sz w:val="22"/>
        </w:rPr>
        <w:t xml:space="preserve"> </w:t>
      </w:r>
      <w:r>
        <w:rPr>
          <w:sz w:val="22"/>
        </w:rPr>
        <w:t>and</w:t>
      </w:r>
      <w:r>
        <w:rPr>
          <w:spacing w:val="-1"/>
          <w:sz w:val="22"/>
        </w:rPr>
        <w:t xml:space="preserve"> </w:t>
      </w:r>
      <w:r>
        <w:rPr>
          <w:sz w:val="22"/>
        </w:rPr>
        <w:t>automatic</w:t>
      </w:r>
      <w:r>
        <w:rPr>
          <w:spacing w:val="-5"/>
          <w:sz w:val="22"/>
        </w:rPr>
        <w:t xml:space="preserve"> </w:t>
      </w:r>
      <w:r>
        <w:rPr>
          <w:sz w:val="22"/>
        </w:rPr>
        <w:t>term</w:t>
      </w:r>
      <w:r>
        <w:rPr>
          <w:spacing w:val="-10"/>
          <w:sz w:val="22"/>
        </w:rPr>
        <w:t xml:space="preserve"> </w:t>
      </w:r>
      <w:r>
        <w:rPr>
          <w:sz w:val="22"/>
        </w:rPr>
        <w:t>tables. With</w:t>
      </w:r>
      <w:r>
        <w:rPr>
          <w:spacing w:val="-4"/>
          <w:sz w:val="22"/>
        </w:rPr>
        <w:t xml:space="preserve"> </w:t>
      </w:r>
      <w:r>
        <w:rPr>
          <w:sz w:val="22"/>
        </w:rPr>
        <w:t>secure</w:t>
      </w:r>
      <w:r>
        <w:rPr>
          <w:spacing w:val="-5"/>
          <w:sz w:val="22"/>
        </w:rPr>
        <w:t xml:space="preserve"> </w:t>
      </w:r>
      <w:r>
        <w:rPr>
          <w:sz w:val="22"/>
        </w:rPr>
        <w:t>handling</w:t>
      </w:r>
      <w:r>
        <w:rPr>
          <w:spacing w:val="-1"/>
          <w:sz w:val="22"/>
        </w:rPr>
        <w:t xml:space="preserve"> </w:t>
      </w:r>
      <w:r>
        <w:rPr>
          <w:sz w:val="22"/>
        </w:rPr>
        <w:t>of</w:t>
      </w:r>
      <w:r>
        <w:rPr>
          <w:spacing w:val="-2"/>
          <w:sz w:val="22"/>
        </w:rPr>
        <w:t xml:space="preserve"> </w:t>
      </w:r>
      <w:r>
        <w:rPr>
          <w:sz w:val="22"/>
        </w:rPr>
        <w:t>sensitive</w:t>
      </w:r>
      <w:r>
        <w:rPr>
          <w:spacing w:val="-5"/>
          <w:sz w:val="22"/>
        </w:rPr>
        <w:t xml:space="preserve"> </w:t>
      </w:r>
      <w:r>
        <w:rPr>
          <w:sz w:val="22"/>
        </w:rPr>
        <w:t>user</w:t>
      </w:r>
      <w:r>
        <w:rPr>
          <w:spacing w:val="-8"/>
          <w:sz w:val="22"/>
        </w:rPr>
        <w:t xml:space="preserve"> </w:t>
      </w:r>
      <w:r>
        <w:rPr>
          <w:sz w:val="22"/>
        </w:rPr>
        <w:t>data</w:t>
      </w:r>
      <w:r>
        <w:rPr>
          <w:spacing w:val="-5"/>
          <w:sz w:val="22"/>
        </w:rPr>
        <w:t xml:space="preserve"> </w:t>
      </w:r>
      <w:r>
        <w:rPr>
          <w:sz w:val="22"/>
        </w:rPr>
        <w:t>and</w:t>
      </w:r>
      <w:r>
        <w:rPr>
          <w:spacing w:val="-6"/>
          <w:sz w:val="22"/>
        </w:rPr>
        <w:t xml:space="preserve"> </w:t>
      </w:r>
      <w:r>
        <w:rPr>
          <w:sz w:val="22"/>
        </w:rPr>
        <w:t>seamless</w:t>
      </w:r>
      <w:r>
        <w:rPr>
          <w:spacing w:val="-1"/>
          <w:sz w:val="22"/>
        </w:rPr>
        <w:t xml:space="preserve"> </w:t>
      </w:r>
      <w:r>
        <w:rPr>
          <w:sz w:val="22"/>
        </w:rPr>
        <w:t>document export</w:t>
      </w:r>
      <w:r>
        <w:rPr>
          <w:spacing w:val="-1"/>
          <w:sz w:val="22"/>
        </w:rPr>
        <w:t xml:space="preserve"> </w:t>
      </w:r>
      <w:r>
        <w:rPr>
          <w:sz w:val="22"/>
        </w:rPr>
        <w:t>options</w:t>
      </w:r>
      <w:r>
        <w:rPr>
          <w:spacing w:val="-7"/>
          <w:sz w:val="22"/>
        </w:rPr>
        <w:t xml:space="preserve"> </w:t>
      </w:r>
      <w:r>
        <w:rPr>
          <w:sz w:val="22"/>
        </w:rPr>
        <w:t>(.PDF,</w:t>
      </w:r>
      <w:r>
        <w:rPr>
          <w:spacing w:val="-4"/>
          <w:sz w:val="22"/>
        </w:rPr>
        <w:t xml:space="preserve"> </w:t>
      </w:r>
      <w:r>
        <w:rPr>
          <w:sz w:val="22"/>
        </w:rPr>
        <w:t>.DOCX,</w:t>
      </w:r>
    </w:p>
    <w:p w14:paraId="5BF1B511">
      <w:pPr>
        <w:spacing w:before="1"/>
        <w:ind w:left="1157" w:right="0" w:firstLine="0"/>
        <w:jc w:val="both"/>
        <w:rPr>
          <w:sz w:val="22"/>
        </w:rPr>
      </w:pPr>
      <w:r>
        <w:rPr>
          <w:sz w:val="22"/>
        </w:rPr>
        <w:t>.TXT),</w:t>
      </w:r>
      <w:r>
        <w:rPr>
          <w:spacing w:val="-10"/>
          <w:sz w:val="22"/>
        </w:rPr>
        <w:t xml:space="preserve"> </w:t>
      </w:r>
      <w:r>
        <w:rPr>
          <w:sz w:val="22"/>
        </w:rPr>
        <w:t>the</w:t>
      </w:r>
      <w:r>
        <w:rPr>
          <w:spacing w:val="-8"/>
          <w:sz w:val="22"/>
        </w:rPr>
        <w:t xml:space="preserve"> </w:t>
      </w:r>
      <w:r>
        <w:rPr>
          <w:sz w:val="22"/>
        </w:rPr>
        <w:t>platform</w:t>
      </w:r>
      <w:r>
        <w:rPr>
          <w:spacing w:val="-7"/>
          <w:sz w:val="22"/>
        </w:rPr>
        <w:t xml:space="preserve"> </w:t>
      </w:r>
      <w:r>
        <w:rPr>
          <w:sz w:val="22"/>
        </w:rPr>
        <w:t>bridges</w:t>
      </w:r>
      <w:r>
        <w:rPr>
          <w:spacing w:val="-4"/>
          <w:sz w:val="22"/>
        </w:rPr>
        <w:t xml:space="preserve"> </w:t>
      </w:r>
      <w:r>
        <w:rPr>
          <w:sz w:val="22"/>
        </w:rPr>
        <w:t>the</w:t>
      </w:r>
      <w:r>
        <w:rPr>
          <w:spacing w:val="-8"/>
          <w:sz w:val="22"/>
        </w:rPr>
        <w:t xml:space="preserve"> </w:t>
      </w:r>
      <w:r>
        <w:rPr>
          <w:sz w:val="22"/>
        </w:rPr>
        <w:t>gap</w:t>
      </w:r>
      <w:r>
        <w:rPr>
          <w:spacing w:val="-4"/>
          <w:sz w:val="22"/>
        </w:rPr>
        <w:t xml:space="preserve"> </w:t>
      </w:r>
      <w:r>
        <w:rPr>
          <w:sz w:val="22"/>
        </w:rPr>
        <w:t>between</w:t>
      </w:r>
      <w:r>
        <w:rPr>
          <w:spacing w:val="-5"/>
          <w:sz w:val="22"/>
        </w:rPr>
        <w:t xml:space="preserve"> </w:t>
      </w:r>
      <w:r>
        <w:rPr>
          <w:sz w:val="22"/>
        </w:rPr>
        <w:t>accessibility</w:t>
      </w:r>
      <w:r>
        <w:rPr>
          <w:spacing w:val="-6"/>
          <w:sz w:val="22"/>
        </w:rPr>
        <w:t xml:space="preserve"> </w:t>
      </w:r>
      <w:r>
        <w:rPr>
          <w:sz w:val="22"/>
        </w:rPr>
        <w:t>and</w:t>
      </w:r>
      <w:r>
        <w:rPr>
          <w:spacing w:val="-4"/>
          <w:sz w:val="22"/>
        </w:rPr>
        <w:t xml:space="preserve"> </w:t>
      </w:r>
      <w:r>
        <w:rPr>
          <w:sz w:val="22"/>
        </w:rPr>
        <w:t>legal</w:t>
      </w:r>
      <w:r>
        <w:rPr>
          <w:spacing w:val="-7"/>
          <w:sz w:val="22"/>
        </w:rPr>
        <w:t xml:space="preserve"> </w:t>
      </w:r>
      <w:r>
        <w:rPr>
          <w:spacing w:val="-2"/>
          <w:sz w:val="22"/>
        </w:rPr>
        <w:t>professionalism.</w:t>
      </w:r>
    </w:p>
    <w:p w14:paraId="6D622A69">
      <w:pPr>
        <w:pStyle w:val="6"/>
        <w:spacing w:before="22"/>
        <w:rPr>
          <w:sz w:val="22"/>
        </w:rPr>
      </w:pPr>
    </w:p>
    <w:p w14:paraId="4D29450C">
      <w:pPr>
        <w:spacing w:before="0"/>
        <w:ind w:left="1157" w:right="1188" w:firstLine="0"/>
        <w:jc w:val="left"/>
        <w:rPr>
          <w:sz w:val="22"/>
        </w:rPr>
      </w:pPr>
      <w:r>
        <w:rPr>
          <w:sz w:val="22"/>
        </w:rPr>
        <w:t>LegalEase</w:t>
      </w:r>
      <w:r>
        <w:rPr>
          <w:spacing w:val="35"/>
          <w:sz w:val="22"/>
        </w:rPr>
        <w:t xml:space="preserve"> </w:t>
      </w:r>
      <w:r>
        <w:rPr>
          <w:sz w:val="22"/>
        </w:rPr>
        <w:t>empowers</w:t>
      </w:r>
      <w:r>
        <w:rPr>
          <w:spacing w:val="38"/>
          <w:sz w:val="22"/>
        </w:rPr>
        <w:t xml:space="preserve"> </w:t>
      </w:r>
      <w:r>
        <w:rPr>
          <w:sz w:val="22"/>
        </w:rPr>
        <w:t>entrepreneurs,</w:t>
      </w:r>
      <w:r>
        <w:rPr>
          <w:spacing w:val="36"/>
          <w:sz w:val="22"/>
        </w:rPr>
        <w:t xml:space="preserve"> </w:t>
      </w:r>
      <w:r>
        <w:rPr>
          <w:sz w:val="22"/>
        </w:rPr>
        <w:t>professionals,</w:t>
      </w:r>
      <w:r>
        <w:rPr>
          <w:spacing w:val="36"/>
          <w:sz w:val="22"/>
        </w:rPr>
        <w:t xml:space="preserve"> </w:t>
      </w:r>
      <w:r>
        <w:rPr>
          <w:sz w:val="22"/>
        </w:rPr>
        <w:t>and</w:t>
      </w:r>
      <w:r>
        <w:rPr>
          <w:spacing w:val="40"/>
          <w:sz w:val="22"/>
        </w:rPr>
        <w:t xml:space="preserve"> </w:t>
      </w:r>
      <w:r>
        <w:rPr>
          <w:sz w:val="22"/>
        </w:rPr>
        <w:t>individuals</w:t>
      </w:r>
      <w:r>
        <w:rPr>
          <w:spacing w:val="39"/>
          <w:sz w:val="22"/>
        </w:rPr>
        <w:t xml:space="preserve"> </w:t>
      </w:r>
      <w:r>
        <w:rPr>
          <w:sz w:val="22"/>
        </w:rPr>
        <w:t>to</w:t>
      </w:r>
      <w:r>
        <w:rPr>
          <w:spacing w:val="36"/>
          <w:sz w:val="22"/>
        </w:rPr>
        <w:t xml:space="preserve"> </w:t>
      </w:r>
      <w:r>
        <w:rPr>
          <w:sz w:val="22"/>
        </w:rPr>
        <w:t>generate</w:t>
      </w:r>
      <w:r>
        <w:rPr>
          <w:spacing w:val="35"/>
          <w:sz w:val="22"/>
        </w:rPr>
        <w:t xml:space="preserve"> </w:t>
      </w:r>
      <w:r>
        <w:rPr>
          <w:sz w:val="22"/>
        </w:rPr>
        <w:t>reliable</w:t>
      </w:r>
      <w:r>
        <w:rPr>
          <w:spacing w:val="40"/>
          <w:sz w:val="22"/>
        </w:rPr>
        <w:t xml:space="preserve"> </w:t>
      </w:r>
      <w:r>
        <w:rPr>
          <w:sz w:val="22"/>
        </w:rPr>
        <w:t>legal content confidently—without needing a legal background.</w:t>
      </w:r>
    </w:p>
    <w:p w14:paraId="4F1B4590">
      <w:pPr>
        <w:pStyle w:val="6"/>
        <w:rPr>
          <w:sz w:val="22"/>
        </w:rPr>
      </w:pPr>
    </w:p>
    <w:p w14:paraId="43A8756A">
      <w:pPr>
        <w:pStyle w:val="6"/>
        <w:rPr>
          <w:sz w:val="22"/>
        </w:rPr>
      </w:pPr>
    </w:p>
    <w:p w14:paraId="62B6685E">
      <w:pPr>
        <w:pStyle w:val="6"/>
        <w:spacing w:before="69"/>
        <w:rPr>
          <w:sz w:val="22"/>
        </w:rPr>
      </w:pPr>
    </w:p>
    <w:p w14:paraId="4A9F55B8">
      <w:pPr>
        <w:pStyle w:val="3"/>
      </w:pPr>
      <w:r>
        <w:rPr>
          <w:spacing w:val="-2"/>
        </w:rPr>
        <w:t>Scenarios:</w:t>
      </w:r>
    </w:p>
    <w:p w14:paraId="78339E65">
      <w:pPr>
        <w:spacing w:before="280" w:line="240" w:lineRule="auto"/>
        <w:ind w:left="1157" w:right="1297" w:firstLine="0"/>
        <w:jc w:val="both"/>
        <w:rPr>
          <w:sz w:val="22"/>
        </w:rPr>
      </w:pPr>
      <w:r>
        <w:rPr>
          <w:b/>
          <w:sz w:val="22"/>
        </w:rPr>
        <w:t>Scenario</w:t>
      </w:r>
      <w:r>
        <w:rPr>
          <w:b/>
          <w:spacing w:val="-13"/>
          <w:sz w:val="22"/>
        </w:rPr>
        <w:t xml:space="preserve"> </w:t>
      </w:r>
      <w:r>
        <w:rPr>
          <w:b/>
          <w:sz w:val="22"/>
        </w:rPr>
        <w:t>1:</w:t>
      </w:r>
      <w:r>
        <w:rPr>
          <w:b/>
          <w:spacing w:val="-12"/>
          <w:sz w:val="22"/>
        </w:rPr>
        <w:t xml:space="preserve"> </w:t>
      </w:r>
      <w:r>
        <w:rPr>
          <w:sz w:val="22"/>
        </w:rPr>
        <w:t>A</w:t>
      </w:r>
      <w:r>
        <w:rPr>
          <w:spacing w:val="-12"/>
          <w:sz w:val="22"/>
        </w:rPr>
        <w:t xml:space="preserve"> </w:t>
      </w:r>
      <w:r>
        <w:rPr>
          <w:sz w:val="22"/>
        </w:rPr>
        <w:t>startup</w:t>
      </w:r>
      <w:r>
        <w:rPr>
          <w:spacing w:val="-10"/>
          <w:sz w:val="22"/>
        </w:rPr>
        <w:t xml:space="preserve"> </w:t>
      </w:r>
      <w:r>
        <w:rPr>
          <w:sz w:val="22"/>
        </w:rPr>
        <w:t>founder</w:t>
      </w:r>
      <w:r>
        <w:rPr>
          <w:spacing w:val="-13"/>
          <w:sz w:val="22"/>
        </w:rPr>
        <w:t xml:space="preserve"> </w:t>
      </w:r>
      <w:r>
        <w:rPr>
          <w:sz w:val="22"/>
        </w:rPr>
        <w:t>enters</w:t>
      </w:r>
      <w:r>
        <w:rPr>
          <w:spacing w:val="-11"/>
          <w:sz w:val="22"/>
        </w:rPr>
        <w:t xml:space="preserve"> </w:t>
      </w:r>
      <w:r>
        <w:rPr>
          <w:sz w:val="22"/>
        </w:rPr>
        <w:t>details</w:t>
      </w:r>
      <w:r>
        <w:rPr>
          <w:spacing w:val="-12"/>
          <w:sz w:val="22"/>
        </w:rPr>
        <w:t xml:space="preserve"> </w:t>
      </w:r>
      <w:r>
        <w:rPr>
          <w:sz w:val="22"/>
        </w:rPr>
        <w:t>about</w:t>
      </w:r>
      <w:r>
        <w:rPr>
          <w:spacing w:val="-11"/>
          <w:sz w:val="22"/>
        </w:rPr>
        <w:t xml:space="preserve"> </w:t>
      </w:r>
      <w:r>
        <w:rPr>
          <w:sz w:val="22"/>
        </w:rPr>
        <w:t>a</w:t>
      </w:r>
      <w:r>
        <w:rPr>
          <w:spacing w:val="-10"/>
          <w:sz w:val="22"/>
        </w:rPr>
        <w:t xml:space="preserve"> </w:t>
      </w:r>
      <w:r>
        <w:rPr>
          <w:sz w:val="22"/>
        </w:rPr>
        <w:t>new</w:t>
      </w:r>
      <w:r>
        <w:rPr>
          <w:spacing w:val="-11"/>
          <w:sz w:val="22"/>
        </w:rPr>
        <w:t xml:space="preserve"> </w:t>
      </w:r>
      <w:r>
        <w:rPr>
          <w:sz w:val="22"/>
        </w:rPr>
        <w:t>hire</w:t>
      </w:r>
      <w:r>
        <w:rPr>
          <w:spacing w:val="-13"/>
          <w:sz w:val="22"/>
        </w:rPr>
        <w:t xml:space="preserve"> </w:t>
      </w:r>
      <w:r>
        <w:rPr>
          <w:sz w:val="22"/>
        </w:rPr>
        <w:t>and</w:t>
      </w:r>
      <w:r>
        <w:rPr>
          <w:spacing w:val="-9"/>
          <w:sz w:val="22"/>
        </w:rPr>
        <w:t xml:space="preserve"> </w:t>
      </w:r>
      <w:r>
        <w:rPr>
          <w:sz w:val="22"/>
        </w:rPr>
        <w:t>selects</w:t>
      </w:r>
      <w:r>
        <w:rPr>
          <w:spacing w:val="-12"/>
          <w:sz w:val="22"/>
        </w:rPr>
        <w:t xml:space="preserve"> </w:t>
      </w:r>
      <w:r>
        <w:rPr>
          <w:sz w:val="22"/>
        </w:rPr>
        <w:t>"Employment</w:t>
      </w:r>
      <w:r>
        <w:rPr>
          <w:spacing w:val="-11"/>
          <w:sz w:val="22"/>
        </w:rPr>
        <w:t xml:space="preserve"> </w:t>
      </w:r>
      <w:r>
        <w:rPr>
          <w:sz w:val="22"/>
        </w:rPr>
        <w:t>Contract" as the document type. LegalEase generates a comprehensive agreement with clauses for roles, responsibilities, compensation, and confidentiality. The user customizes the final wording, adds their company logo, and downloads the document as a branded PDF.</w:t>
      </w:r>
    </w:p>
    <w:p w14:paraId="544969E1">
      <w:pPr>
        <w:pStyle w:val="6"/>
        <w:spacing w:before="21"/>
        <w:rPr>
          <w:sz w:val="22"/>
        </w:rPr>
      </w:pPr>
    </w:p>
    <w:p w14:paraId="60B0AA6A">
      <w:pPr>
        <w:spacing w:before="1"/>
        <w:ind w:left="1157" w:right="1297" w:firstLine="0"/>
        <w:jc w:val="both"/>
        <w:rPr>
          <w:sz w:val="22"/>
        </w:rPr>
      </w:pPr>
      <w:r>
        <w:rPr>
          <w:b/>
          <w:sz w:val="22"/>
        </w:rPr>
        <w:t xml:space="preserve">Scenario 2: </w:t>
      </w:r>
      <w:r>
        <w:rPr>
          <w:sz w:val="22"/>
        </w:rPr>
        <w:t>A freelancer needs a Non-Disclosure Agreement for a potential client. By specifying the parties, scope of confidentiality, and effective date, they instantly receive a structured and legally sound NDA.</w:t>
      </w:r>
    </w:p>
    <w:p w14:paraId="0D25391D">
      <w:pPr>
        <w:pStyle w:val="6"/>
        <w:spacing w:before="24"/>
        <w:rPr>
          <w:sz w:val="22"/>
        </w:rPr>
      </w:pPr>
    </w:p>
    <w:p w14:paraId="51CFE11C">
      <w:pPr>
        <w:spacing w:before="0" w:line="240" w:lineRule="auto"/>
        <w:ind w:left="1157" w:right="1288" w:firstLine="0"/>
        <w:jc w:val="both"/>
        <w:rPr>
          <w:sz w:val="22"/>
        </w:rPr>
      </w:pPr>
      <w:r>
        <w:rPr>
          <w:b/>
          <w:sz w:val="22"/>
        </w:rPr>
        <w:t xml:space="preserve">Scenario 3: </w:t>
      </w:r>
      <w:r>
        <w:rPr>
          <w:sz w:val="22"/>
        </w:rPr>
        <w:t>A landlord uses LegalEase to draft a residential lease agreement. By inputting the property</w:t>
      </w:r>
      <w:r>
        <w:rPr>
          <w:spacing w:val="-13"/>
          <w:sz w:val="22"/>
        </w:rPr>
        <w:t xml:space="preserve"> </w:t>
      </w:r>
      <w:r>
        <w:rPr>
          <w:sz w:val="22"/>
        </w:rPr>
        <w:t>address,</w:t>
      </w:r>
      <w:r>
        <w:rPr>
          <w:spacing w:val="-12"/>
          <w:sz w:val="22"/>
        </w:rPr>
        <w:t xml:space="preserve"> </w:t>
      </w:r>
      <w:r>
        <w:rPr>
          <w:sz w:val="22"/>
        </w:rPr>
        <w:t>tenant</w:t>
      </w:r>
      <w:r>
        <w:rPr>
          <w:spacing w:val="-12"/>
          <w:sz w:val="22"/>
        </w:rPr>
        <w:t xml:space="preserve"> </w:t>
      </w:r>
      <w:r>
        <w:rPr>
          <w:sz w:val="22"/>
        </w:rPr>
        <w:t>details,</w:t>
      </w:r>
      <w:r>
        <w:rPr>
          <w:spacing w:val="-12"/>
          <w:sz w:val="22"/>
        </w:rPr>
        <w:t xml:space="preserve"> </w:t>
      </w:r>
      <w:r>
        <w:rPr>
          <w:sz w:val="22"/>
        </w:rPr>
        <w:t>and</w:t>
      </w:r>
      <w:r>
        <w:rPr>
          <w:spacing w:val="-12"/>
          <w:sz w:val="22"/>
        </w:rPr>
        <w:t xml:space="preserve"> </w:t>
      </w:r>
      <w:r>
        <w:rPr>
          <w:sz w:val="22"/>
        </w:rPr>
        <w:t>lease</w:t>
      </w:r>
      <w:r>
        <w:rPr>
          <w:spacing w:val="-12"/>
          <w:sz w:val="22"/>
        </w:rPr>
        <w:t xml:space="preserve"> </w:t>
      </w:r>
      <w:r>
        <w:rPr>
          <w:sz w:val="22"/>
        </w:rPr>
        <w:t>terms,</w:t>
      </w:r>
      <w:r>
        <w:rPr>
          <w:spacing w:val="-12"/>
          <w:sz w:val="22"/>
        </w:rPr>
        <w:t xml:space="preserve"> </w:t>
      </w:r>
      <w:r>
        <w:rPr>
          <w:sz w:val="22"/>
        </w:rPr>
        <w:t>the</w:t>
      </w:r>
      <w:r>
        <w:rPr>
          <w:spacing w:val="-12"/>
          <w:sz w:val="22"/>
        </w:rPr>
        <w:t xml:space="preserve"> </w:t>
      </w:r>
      <w:r>
        <w:rPr>
          <w:sz w:val="22"/>
        </w:rPr>
        <w:t>platform</w:t>
      </w:r>
      <w:r>
        <w:rPr>
          <w:spacing w:val="-12"/>
          <w:sz w:val="22"/>
        </w:rPr>
        <w:t xml:space="preserve"> </w:t>
      </w:r>
      <w:r>
        <w:rPr>
          <w:sz w:val="22"/>
        </w:rPr>
        <w:t>creates</w:t>
      </w:r>
      <w:r>
        <w:rPr>
          <w:spacing w:val="-13"/>
          <w:sz w:val="22"/>
        </w:rPr>
        <w:t xml:space="preserve"> </w:t>
      </w:r>
      <w:r>
        <w:rPr>
          <w:sz w:val="22"/>
        </w:rPr>
        <w:t>a</w:t>
      </w:r>
      <w:r>
        <w:rPr>
          <w:spacing w:val="-12"/>
          <w:sz w:val="22"/>
        </w:rPr>
        <w:t xml:space="preserve"> </w:t>
      </w:r>
      <w:r>
        <w:rPr>
          <w:sz w:val="22"/>
        </w:rPr>
        <w:t>formatted</w:t>
      </w:r>
      <w:r>
        <w:rPr>
          <w:spacing w:val="-12"/>
          <w:sz w:val="22"/>
        </w:rPr>
        <w:t xml:space="preserve"> </w:t>
      </w:r>
      <w:r>
        <w:rPr>
          <w:sz w:val="22"/>
        </w:rPr>
        <w:t>document</w:t>
      </w:r>
      <w:r>
        <w:rPr>
          <w:spacing w:val="-12"/>
          <w:sz w:val="22"/>
        </w:rPr>
        <w:t xml:space="preserve"> </w:t>
      </w:r>
      <w:r>
        <w:rPr>
          <w:sz w:val="22"/>
        </w:rPr>
        <w:t>with editable sections and a downloadable version in .DOCX format.</w:t>
      </w:r>
    </w:p>
    <w:p w14:paraId="2A48989E">
      <w:pPr>
        <w:spacing w:after="0" w:line="240" w:lineRule="auto"/>
        <w:jc w:val="both"/>
        <w:rPr>
          <w:sz w:val="22"/>
        </w:rPr>
        <w:sectPr>
          <w:headerReference r:id="rId5" w:type="default"/>
          <w:type w:val="continuous"/>
          <w:pgSz w:w="11910" w:h="16840"/>
          <w:pgMar w:top="1660" w:right="141" w:bottom="280" w:left="283" w:header="868" w:footer="0" w:gutter="0"/>
          <w:pgNumType w:start="1"/>
          <w:cols w:space="720" w:num="1"/>
        </w:sectPr>
      </w:pPr>
    </w:p>
    <w:p w14:paraId="3C875524">
      <w:pPr>
        <w:pStyle w:val="6"/>
      </w:pPr>
    </w:p>
    <w:p w14:paraId="10C1D124">
      <w:pPr>
        <w:pStyle w:val="6"/>
      </w:pPr>
    </w:p>
    <w:p w14:paraId="74E5C0FD">
      <w:pPr>
        <w:pStyle w:val="6"/>
      </w:pPr>
    </w:p>
    <w:p w14:paraId="6ED01DDC">
      <w:pPr>
        <w:pStyle w:val="6"/>
        <w:spacing w:before="164"/>
      </w:pPr>
    </w:p>
    <w:p w14:paraId="02D4180F">
      <w:pPr>
        <w:pStyle w:val="3"/>
      </w:pPr>
      <w:r>
        <w:t>Pre-</w:t>
      </w:r>
      <w:r>
        <w:rPr>
          <w:spacing w:val="-2"/>
        </w:rPr>
        <w:t>requisites</w:t>
      </w:r>
    </w:p>
    <w:p w14:paraId="051D2DD2">
      <w:pPr>
        <w:pStyle w:val="9"/>
        <w:numPr>
          <w:ilvl w:val="0"/>
          <w:numId w:val="1"/>
        </w:numPr>
        <w:tabs>
          <w:tab w:val="left" w:pos="1876"/>
        </w:tabs>
        <w:spacing w:before="180" w:after="0" w:line="240" w:lineRule="auto"/>
        <w:ind w:left="1876" w:right="0" w:hanging="359"/>
        <w:jc w:val="left"/>
        <w:rPr>
          <w:sz w:val="24"/>
        </w:rPr>
      </w:pPr>
      <w:r>
        <w:rPr>
          <w:sz w:val="24"/>
        </w:rPr>
        <w:t>FastAPI</w:t>
      </w:r>
      <w:r>
        <w:rPr>
          <w:spacing w:val="-8"/>
          <w:sz w:val="24"/>
        </w:rPr>
        <w:t xml:space="preserve"> </w:t>
      </w:r>
      <w:r>
        <w:rPr>
          <w:sz w:val="24"/>
        </w:rPr>
        <w:t>Framework</w:t>
      </w:r>
      <w:r>
        <w:rPr>
          <w:spacing w:val="-5"/>
          <w:sz w:val="24"/>
        </w:rPr>
        <w:t xml:space="preserve"> </w:t>
      </w:r>
      <w:r>
        <w:rPr>
          <w:sz w:val="24"/>
        </w:rPr>
        <w:t>Knowledge:</w:t>
      </w:r>
      <w:r>
        <w:rPr>
          <w:spacing w:val="-4"/>
          <w:sz w:val="24"/>
        </w:rPr>
        <w:t xml:space="preserve"> </w:t>
      </w:r>
      <w:r>
        <w:fldChar w:fldCharType="begin"/>
      </w:r>
      <w:r>
        <w:instrText xml:space="preserve"> HYPERLINK "https://fastapi.tiangolo.com/" \h </w:instrText>
      </w:r>
      <w:r>
        <w:fldChar w:fldCharType="separate"/>
      </w:r>
      <w:r>
        <w:rPr>
          <w:color w:val="2D74B5"/>
          <w:sz w:val="24"/>
          <w:u w:val="single" w:color="2D74B5"/>
        </w:rPr>
        <w:t>FastAPI</w:t>
      </w:r>
      <w:r>
        <w:rPr>
          <w:color w:val="2D74B5"/>
          <w:spacing w:val="-5"/>
          <w:sz w:val="24"/>
          <w:u w:val="single" w:color="2D74B5"/>
        </w:rPr>
        <w:t xml:space="preserve"> </w:t>
      </w:r>
      <w:r>
        <w:rPr>
          <w:color w:val="2D74B5"/>
          <w:spacing w:val="-2"/>
          <w:sz w:val="24"/>
          <w:u w:val="single" w:color="2D74B5"/>
        </w:rPr>
        <w:t>Documentation</w:t>
      </w:r>
      <w:r>
        <w:rPr>
          <w:color w:val="2D74B5"/>
          <w:spacing w:val="-2"/>
          <w:sz w:val="24"/>
          <w:u w:val="single" w:color="2D74B5"/>
        </w:rPr>
        <w:fldChar w:fldCharType="end"/>
      </w:r>
    </w:p>
    <w:p w14:paraId="604467EB">
      <w:pPr>
        <w:pStyle w:val="9"/>
        <w:numPr>
          <w:ilvl w:val="0"/>
          <w:numId w:val="1"/>
        </w:numPr>
        <w:tabs>
          <w:tab w:val="left" w:pos="1876"/>
        </w:tabs>
        <w:spacing w:before="184" w:after="0" w:line="240" w:lineRule="auto"/>
        <w:ind w:left="1876" w:right="0" w:hanging="359"/>
        <w:jc w:val="left"/>
        <w:rPr>
          <w:sz w:val="24"/>
        </w:rPr>
      </w:pPr>
      <w:r>
        <w:rPr>
          <w:sz w:val="24"/>
        </w:rPr>
        <w:t>Google</w:t>
      </w:r>
      <w:r>
        <w:rPr>
          <w:spacing w:val="-7"/>
          <w:sz w:val="24"/>
        </w:rPr>
        <w:t xml:space="preserve"> </w:t>
      </w:r>
      <w:r>
        <w:rPr>
          <w:sz w:val="24"/>
        </w:rPr>
        <w:t>Gemini</w:t>
      </w:r>
      <w:r>
        <w:rPr>
          <w:spacing w:val="-3"/>
          <w:sz w:val="24"/>
        </w:rPr>
        <w:t xml:space="preserve"> </w:t>
      </w:r>
      <w:r>
        <w:rPr>
          <w:sz w:val="24"/>
        </w:rPr>
        <w:t>API</w:t>
      </w:r>
      <w:r>
        <w:rPr>
          <w:spacing w:val="-4"/>
          <w:sz w:val="24"/>
        </w:rPr>
        <w:t xml:space="preserve"> </w:t>
      </w:r>
      <w:r>
        <w:rPr>
          <w:sz w:val="24"/>
        </w:rPr>
        <w:t>Familiarity:</w:t>
      </w:r>
      <w:r>
        <w:rPr>
          <w:spacing w:val="-4"/>
          <w:sz w:val="24"/>
        </w:rPr>
        <w:t xml:space="preserve"> </w:t>
      </w:r>
      <w:r>
        <w:fldChar w:fldCharType="begin"/>
      </w:r>
      <w:r>
        <w:instrText xml:space="preserve"> HYPERLINK "https://ai.google.dev/gemini-api/docs" \h </w:instrText>
      </w:r>
      <w:r>
        <w:fldChar w:fldCharType="separate"/>
      </w:r>
      <w:r>
        <w:rPr>
          <w:color w:val="2D74B5"/>
          <w:sz w:val="24"/>
          <w:u w:val="single" w:color="2D74B5"/>
        </w:rPr>
        <w:t>Google</w:t>
      </w:r>
      <w:r>
        <w:rPr>
          <w:color w:val="2D74B5"/>
          <w:spacing w:val="-4"/>
          <w:sz w:val="24"/>
          <w:u w:val="single" w:color="2D74B5"/>
        </w:rPr>
        <w:t xml:space="preserve"> </w:t>
      </w:r>
      <w:r>
        <w:rPr>
          <w:color w:val="2D74B5"/>
          <w:sz w:val="24"/>
          <w:u w:val="single" w:color="2D74B5"/>
        </w:rPr>
        <w:t>Generative</w:t>
      </w:r>
      <w:r>
        <w:rPr>
          <w:color w:val="2D74B5"/>
          <w:spacing w:val="-4"/>
          <w:sz w:val="24"/>
          <w:u w:val="single" w:color="2D74B5"/>
        </w:rPr>
        <w:t xml:space="preserve"> </w:t>
      </w:r>
      <w:r>
        <w:rPr>
          <w:color w:val="2D74B5"/>
          <w:sz w:val="24"/>
          <w:u w:val="single" w:color="2D74B5"/>
        </w:rPr>
        <w:t>AI</w:t>
      </w:r>
      <w:r>
        <w:rPr>
          <w:color w:val="2D74B5"/>
          <w:spacing w:val="-4"/>
          <w:sz w:val="24"/>
          <w:u w:val="single" w:color="2D74B5"/>
        </w:rPr>
        <w:t xml:space="preserve"> </w:t>
      </w:r>
      <w:r>
        <w:rPr>
          <w:color w:val="2D74B5"/>
          <w:spacing w:val="-2"/>
          <w:sz w:val="24"/>
          <w:u w:val="single" w:color="2D74B5"/>
        </w:rPr>
        <w:t>Documentation</w:t>
      </w:r>
      <w:r>
        <w:rPr>
          <w:color w:val="2D74B5"/>
          <w:spacing w:val="-2"/>
          <w:sz w:val="24"/>
          <w:u w:val="single" w:color="2D74B5"/>
        </w:rPr>
        <w:fldChar w:fldCharType="end"/>
      </w:r>
    </w:p>
    <w:p w14:paraId="269E3849">
      <w:pPr>
        <w:pStyle w:val="9"/>
        <w:numPr>
          <w:ilvl w:val="0"/>
          <w:numId w:val="1"/>
        </w:numPr>
        <w:tabs>
          <w:tab w:val="left" w:pos="1876"/>
        </w:tabs>
        <w:spacing w:before="180" w:after="0" w:line="240" w:lineRule="auto"/>
        <w:ind w:left="1876" w:right="0" w:hanging="359"/>
        <w:jc w:val="left"/>
        <w:rPr>
          <w:sz w:val="24"/>
        </w:rPr>
      </w:pPr>
      <w:r>
        <w:rPr>
          <w:sz w:val="24"/>
        </w:rPr>
        <w:t>Streamlit</w:t>
      </w:r>
      <w:r>
        <w:rPr>
          <w:spacing w:val="-2"/>
          <w:sz w:val="24"/>
        </w:rPr>
        <w:t xml:space="preserve"> </w:t>
      </w:r>
      <w:r>
        <w:rPr>
          <w:sz w:val="24"/>
        </w:rPr>
        <w:t>for</w:t>
      </w:r>
      <w:r>
        <w:rPr>
          <w:spacing w:val="-4"/>
          <w:sz w:val="24"/>
        </w:rPr>
        <w:t xml:space="preserve"> </w:t>
      </w:r>
      <w:r>
        <w:rPr>
          <w:sz w:val="24"/>
        </w:rPr>
        <w:t>Frontend:</w:t>
      </w:r>
      <w:r>
        <w:rPr>
          <w:spacing w:val="-2"/>
          <w:sz w:val="24"/>
        </w:rPr>
        <w:t xml:space="preserve"> </w:t>
      </w:r>
      <w:r>
        <w:fldChar w:fldCharType="begin"/>
      </w:r>
      <w:r>
        <w:instrText xml:space="preserve"> HYPERLINK "https://docs.streamlit.io/" \h </w:instrText>
      </w:r>
      <w:r>
        <w:fldChar w:fldCharType="separate"/>
      </w:r>
      <w:r>
        <w:rPr>
          <w:color w:val="2D74B5"/>
          <w:sz w:val="24"/>
          <w:u w:val="single" w:color="2D74B5"/>
        </w:rPr>
        <w:t>Streamlit</w:t>
      </w:r>
      <w:r>
        <w:rPr>
          <w:color w:val="2D74B5"/>
          <w:spacing w:val="-1"/>
          <w:sz w:val="24"/>
          <w:u w:val="single" w:color="2D74B5"/>
        </w:rPr>
        <w:t xml:space="preserve"> </w:t>
      </w:r>
      <w:r>
        <w:rPr>
          <w:color w:val="2D74B5"/>
          <w:spacing w:val="-2"/>
          <w:sz w:val="24"/>
          <w:u w:val="single" w:color="2D74B5"/>
        </w:rPr>
        <w:t>Documentation</w:t>
      </w:r>
      <w:r>
        <w:rPr>
          <w:color w:val="2D74B5"/>
          <w:spacing w:val="-2"/>
          <w:sz w:val="24"/>
          <w:u w:val="single" w:color="2D74B5"/>
        </w:rPr>
        <w:fldChar w:fldCharType="end"/>
      </w:r>
    </w:p>
    <w:p w14:paraId="0AB4228E">
      <w:pPr>
        <w:pStyle w:val="9"/>
        <w:numPr>
          <w:ilvl w:val="0"/>
          <w:numId w:val="1"/>
        </w:numPr>
        <w:tabs>
          <w:tab w:val="left" w:pos="1876"/>
        </w:tabs>
        <w:spacing w:before="184" w:after="0" w:line="240" w:lineRule="auto"/>
        <w:ind w:left="1876" w:right="0" w:hanging="359"/>
        <w:jc w:val="left"/>
        <w:rPr>
          <w:sz w:val="24"/>
        </w:rPr>
      </w:pPr>
      <w:r>
        <w:rPr>
          <w:sz w:val="24"/>
        </w:rPr>
        <w:t>Python</w:t>
      </w:r>
      <w:r>
        <w:rPr>
          <w:spacing w:val="-5"/>
          <w:sz w:val="24"/>
        </w:rPr>
        <w:t xml:space="preserve"> </w:t>
      </w:r>
      <w:r>
        <w:rPr>
          <w:sz w:val="24"/>
        </w:rPr>
        <w:t>Programming</w:t>
      </w:r>
      <w:r>
        <w:rPr>
          <w:spacing w:val="-2"/>
          <w:sz w:val="24"/>
        </w:rPr>
        <w:t xml:space="preserve"> </w:t>
      </w:r>
      <w:r>
        <w:rPr>
          <w:sz w:val="24"/>
        </w:rPr>
        <w:t>Proficiency:</w:t>
      </w:r>
      <w:r>
        <w:fldChar w:fldCharType="begin"/>
      </w:r>
      <w:r>
        <w:instrText xml:space="preserve"> HYPERLINK "https://docs.python.org/3/" \h </w:instrText>
      </w:r>
      <w:r>
        <w:fldChar w:fldCharType="separate"/>
      </w:r>
      <w:r>
        <w:rPr>
          <w:color w:val="2D74B5"/>
          <w:spacing w:val="-5"/>
          <w:sz w:val="24"/>
          <w:u w:val="single" w:color="1F4E79"/>
        </w:rPr>
        <w:t xml:space="preserve"> </w:t>
      </w:r>
      <w:r>
        <w:rPr>
          <w:color w:val="2D74B5"/>
          <w:sz w:val="24"/>
          <w:u w:val="single" w:color="2D74B5"/>
        </w:rPr>
        <w:t>Python</w:t>
      </w:r>
      <w:r>
        <w:rPr>
          <w:color w:val="2D74B5"/>
          <w:spacing w:val="-4"/>
          <w:sz w:val="24"/>
          <w:u w:val="single" w:color="2D74B5"/>
        </w:rPr>
        <w:t xml:space="preserve"> </w:t>
      </w:r>
      <w:r>
        <w:rPr>
          <w:color w:val="2D74B5"/>
          <w:sz w:val="24"/>
          <w:u w:val="single" w:color="2D74B5"/>
        </w:rPr>
        <w:t>Official</w:t>
      </w:r>
      <w:r>
        <w:rPr>
          <w:color w:val="2D74B5"/>
          <w:spacing w:val="-2"/>
          <w:sz w:val="24"/>
          <w:u w:val="single" w:color="2D74B5"/>
        </w:rPr>
        <w:t xml:space="preserve"> </w:t>
      </w:r>
      <w:r>
        <w:rPr>
          <w:color w:val="2D74B5"/>
          <w:spacing w:val="-4"/>
          <w:sz w:val="24"/>
          <w:u w:val="single" w:color="2D74B5"/>
        </w:rPr>
        <w:t>Docs</w:t>
      </w:r>
      <w:r>
        <w:rPr>
          <w:color w:val="2D74B5"/>
          <w:spacing w:val="-4"/>
          <w:sz w:val="24"/>
          <w:u w:val="single" w:color="2D74B5"/>
        </w:rPr>
        <w:fldChar w:fldCharType="end"/>
      </w:r>
    </w:p>
    <w:p w14:paraId="5F6B6826">
      <w:pPr>
        <w:pStyle w:val="9"/>
        <w:numPr>
          <w:ilvl w:val="0"/>
          <w:numId w:val="1"/>
        </w:numPr>
        <w:tabs>
          <w:tab w:val="left" w:pos="1875"/>
          <w:tab w:val="left" w:pos="1877"/>
        </w:tabs>
        <w:spacing w:before="179" w:after="0" w:line="261" w:lineRule="auto"/>
        <w:ind w:left="1877" w:right="1397" w:hanging="361"/>
        <w:jc w:val="left"/>
        <w:rPr>
          <w:sz w:val="24"/>
        </w:rPr>
      </w:pPr>
      <w:r>
        <w:rPr>
          <w:sz w:val="24"/>
        </w:rPr>
        <w:t>Environment</w:t>
      </w:r>
      <w:r>
        <w:rPr>
          <w:spacing w:val="-3"/>
          <w:sz w:val="24"/>
        </w:rPr>
        <w:t xml:space="preserve"> </w:t>
      </w:r>
      <w:r>
        <w:rPr>
          <w:sz w:val="24"/>
        </w:rPr>
        <w:t>Setup:</w:t>
      </w:r>
      <w:r>
        <w:rPr>
          <w:spacing w:val="-4"/>
          <w:sz w:val="24"/>
        </w:rPr>
        <w:t xml:space="preserve"> </w:t>
      </w:r>
      <w:r>
        <w:rPr>
          <w:sz w:val="24"/>
        </w:rPr>
        <w:t>pip</w:t>
      </w:r>
      <w:r>
        <w:rPr>
          <w:spacing w:val="-2"/>
          <w:sz w:val="24"/>
        </w:rPr>
        <w:t xml:space="preserve"> </w:t>
      </w:r>
      <w:r>
        <w:rPr>
          <w:sz w:val="24"/>
        </w:rPr>
        <w:t>install</w:t>
      </w:r>
      <w:r>
        <w:rPr>
          <w:spacing w:val="-2"/>
          <w:sz w:val="24"/>
        </w:rPr>
        <w:t xml:space="preserve"> </w:t>
      </w:r>
      <w:r>
        <w:rPr>
          <w:sz w:val="24"/>
        </w:rPr>
        <w:t>fastapi</w:t>
      </w:r>
      <w:r>
        <w:rPr>
          <w:spacing w:val="-4"/>
          <w:sz w:val="24"/>
        </w:rPr>
        <w:t xml:space="preserve"> </w:t>
      </w:r>
      <w:r>
        <w:rPr>
          <w:sz w:val="24"/>
        </w:rPr>
        <w:t>uvicorn</w:t>
      </w:r>
      <w:r>
        <w:rPr>
          <w:spacing w:val="-4"/>
          <w:sz w:val="24"/>
        </w:rPr>
        <w:t xml:space="preserve"> </w:t>
      </w:r>
      <w:r>
        <w:rPr>
          <w:sz w:val="24"/>
        </w:rPr>
        <w:t>streamlit</w:t>
      </w:r>
      <w:r>
        <w:rPr>
          <w:spacing w:val="-3"/>
          <w:sz w:val="24"/>
        </w:rPr>
        <w:t xml:space="preserve"> </w:t>
      </w:r>
      <w:r>
        <w:rPr>
          <w:sz w:val="24"/>
        </w:rPr>
        <w:t>python-docx</w:t>
      </w:r>
      <w:r>
        <w:rPr>
          <w:spacing w:val="-5"/>
          <w:sz w:val="24"/>
        </w:rPr>
        <w:t xml:space="preserve"> </w:t>
      </w:r>
      <w:r>
        <w:rPr>
          <w:sz w:val="24"/>
        </w:rPr>
        <w:t>fpdf</w:t>
      </w:r>
      <w:r>
        <w:rPr>
          <w:spacing w:val="-4"/>
          <w:sz w:val="24"/>
        </w:rPr>
        <w:t xml:space="preserve"> </w:t>
      </w:r>
      <w:r>
        <w:rPr>
          <w:sz w:val="24"/>
        </w:rPr>
        <w:t>Pillow requests google-generativeai python-dotenv</w:t>
      </w:r>
    </w:p>
    <w:p w14:paraId="22422D1E">
      <w:pPr>
        <w:pStyle w:val="6"/>
        <w:spacing w:before="94"/>
        <w:rPr>
          <w:sz w:val="20"/>
        </w:rPr>
      </w:pPr>
      <w:r>
        <w:rPr>
          <w:sz w:val="20"/>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224155</wp:posOffset>
                </wp:positionV>
                <wp:extent cx="5732780" cy="2286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5732780" cy="22860"/>
                          <a:chOff x="0" y="0"/>
                          <a:chExt cx="5732780" cy="22860"/>
                        </a:xfrm>
                      </wpg:grpSpPr>
                      <wps:wsp>
                        <wps:cNvPr id="3" name="Graphic 3"/>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noAutofit/>
                        </wps:bodyPr>
                      </wps:wsp>
                      <wps:wsp>
                        <wps:cNvPr id="4" name="Graphic 4"/>
                        <wps:cNvSpPr/>
                        <wps:spPr>
                          <a:xfrm>
                            <a:off x="5729604" y="127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noAutofit/>
                        </wps:bodyPr>
                      </wps:wsp>
                      <wps:wsp>
                        <wps:cNvPr id="5" name="Graphic 5"/>
                        <wps:cNvSpPr/>
                        <wps:spPr>
                          <a:xfrm>
                            <a:off x="304" y="1282"/>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noAutofit/>
                        </wps:bodyPr>
                      </wps:wsp>
                      <wps:wsp>
                        <wps:cNvPr id="6" name="Graphic 6"/>
                        <wps:cNvSpPr/>
                        <wps:spPr>
                          <a:xfrm>
                            <a:off x="5729604" y="4318"/>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noAutofit/>
                        </wps:bodyPr>
                      </wps:wsp>
                      <wps:wsp>
                        <wps:cNvPr id="7" name="Graphic 7"/>
                        <wps:cNvSpPr/>
                        <wps:spPr>
                          <a:xfrm>
                            <a:off x="304" y="1955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8" name="Graphic 8"/>
                        <wps:cNvSpPr/>
                        <wps:spPr>
                          <a:xfrm>
                            <a:off x="304" y="19570"/>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7.65pt;height:1.8pt;width:451.4pt;mso-position-horizontal-relative:page;mso-wrap-distance-bottom:0pt;mso-wrap-distance-top:0pt;z-index:-251656192;mso-width-relative:page;mso-height-relative:page;" coordsize="5732780,22860" o:gfxdata="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YTHpR9kAAAAKAQAADwAAAAAAAAABACAAAAAiAAAAZHJz&#10;L2Rvd25yZXYueG1sUEsBAhQAFAAAAAgAh07iQK1bu58EBAAAtRYAAA4AAAAAAAAAAQAgAAAAKAEA&#10;AGRycy9lMm9Eb2MueG1sUEsFBgAAAAAGAAYAWQEAAJ4HAAAAAA==&#10;">
                <o:lock v:ext="edit" aspectratio="f"/>
                <v:shape id="Graphic 3" o:spid="_x0000_s1026" o:spt="100" style="position:absolute;left:0;top:0;height:21590;width:5730240;" fillcolor="#9F9F9F" filled="t" stroked="f" coordsize="5730240,21590" o:gfxdata="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aZCy5AAAA2gAA&#10;AA8AAAAAAAAAAQAgAAAAIgAAAGRycy9kb3ducmV2LnhtbFBLAQIUABQAAAAIAIdO4kAzLwWeOwAA&#10;ADkAAAAQAAAAAAAAAAEAIAAAAAgBAABkcnMvc2hhcGV4bWwueG1sUEsFBgAAAAAGAAYAWwEAALID&#10;AAAAAA==&#10;" path="m5730240,0l0,0,0,21590,5730240,21590,5730240,0xe">
                  <v:fill on="t" focussize="0,0"/>
                  <v:stroke on="f"/>
                  <v:imagedata o:title=""/>
                  <o:lock v:ext="edit" aspectratio="f"/>
                  <v:textbox inset="0mm,0mm,0mm,0mm"/>
                </v:shape>
                <v:shape id="Graphic 4" o:spid="_x0000_s1026" o:spt="100" style="position:absolute;left:5729604;top:1270;height:3175;width:3175;" fillcolor="#E2E2E2" filled="t" stroked="f" coordsize="3175,3175" o:gfxdata="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7ZMTugAAANoA&#10;AAAPAAAAAAAAAAEAIAAAACIAAABkcnMvZG93bnJldi54bWxQSwECFAAUAAAACACHTuJAMy8FnjsA&#10;AAA5AAAAEAAAAAAAAAABACAAAAAJAQAAZHJzL3NoYXBleG1sLnhtbFBLBQYAAAAABgAGAFsBAACz&#10;AwAAAAA=&#10;" path="m3048,0l0,0,0,3047,3048,3047,3048,0xe">
                  <v:fill on="t" focussize="0,0"/>
                  <v:stroke on="f"/>
                  <v:imagedata o:title=""/>
                  <o:lock v:ext="edit" aspectratio="f"/>
                  <v:textbox inset="0mm,0mm,0mm,0mm"/>
                </v:shape>
                <v:shape id="Graphic 5" o:spid="_x0000_s1026" o:spt="100" style="position:absolute;left:304;top:1282;height:18415;width:5732780;" fillcolor="#9F9F9F" filled="t" stroked="f" coordsize="5732780,18415" o:gfxdata="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y3sS8AAAA&#10;2gAAAA8AAAAAAAAAAQAgAAAAIgAAAGRycy9kb3ducmV2LnhtbFBLAQIUABQAAAAIAIdO4kAzLwWe&#10;OwAAADkAAAAQAAAAAAAAAAEAIAAAAAsBAABkcnMvc2hhcGV4bWwueG1sUEsFBgAAAAAGAAYAWwEA&#10;ALUDAAAAAA==&#10;" path="m3048,3035l0,3035,0,18275,3048,18275,3048,3035xem5732348,0l5729300,0,5729300,3035,5732348,3035,5732348,0xe">
                  <v:fill on="t" focussize="0,0"/>
                  <v:stroke on="f"/>
                  <v:imagedata o:title=""/>
                  <o:lock v:ext="edit" aspectratio="f"/>
                  <v:textbox inset="0mm,0mm,0mm,0mm"/>
                </v:shape>
                <v:shape id="Graphic 6" o:spid="_x0000_s1026" o:spt="100" style="position:absolute;left:5729604;top:4318;height:15240;width:3175;" fillcolor="#E2E2E2" filled="t" stroked="f" coordsize="3175,15240" o:gfxdata="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JLCKugAAANoA&#10;AAAPAAAAAAAAAAEAIAAAACIAAABkcnMvZG93bnJldi54bWxQSwECFAAUAAAACACHTuJAMy8FnjsA&#10;AAA5AAAAEAAAAAAAAAABACAAAAAJAQAAZHJzL3NoYXBleG1sLnhtbFBLBQYAAAAABgAGAFsBAACz&#10;AwAAAAA=&#10;" path="m3048,0l0,0,0,15240,3048,15240,3048,0xe">
                  <v:fill on="t" focussize="0,0"/>
                  <v:stroke on="f"/>
                  <v:imagedata o:title=""/>
                  <o:lock v:ext="edit" aspectratio="f"/>
                  <v:textbox inset="0mm,0mm,0mm,0mm"/>
                </v:shape>
                <v:shape id="Graphic 7" o:spid="_x0000_s1026" o:spt="100" style="position:absolute;left:304;top:19558;height:3175;width:3175;" fillcolor="#9F9F9F" filled="t" stroked="f" coordsize="3175,3175" o:gfxdata="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Z1pQrgAAADa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8" o:spid="_x0000_s1026" o:spt="100" style="position:absolute;left:304;top:19570;height:3175;width:5732780;" fillcolor="#E2E2E2" filled="t" stroked="f" coordsize="5732780,3175" o:gfxdata="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jEdYugAAANoA&#10;AAAPAAAAAAAAAAEAIAAAACIAAABkcnMvZG93bnJldi54bWxQSwECFAAUAAAACACHTuJAMy8FnjsA&#10;AAA5AAAAEAAAAAAAAAABACAAAAAJAQAAZHJzL3NoYXBleG1sLnhtbFBLBQYAAAAABgAGAFsBAACz&#10;AwAAAAA=&#10;" path="m5732348,0l5729351,0,3048,0,0,0,0,3035,3048,3035,5729300,3035,5732348,3035,5732348,0xe">
                  <v:fill on="t" focussize="0,0"/>
                  <v:stroke on="f"/>
                  <v:imagedata o:title=""/>
                  <o:lock v:ext="edit" aspectratio="f"/>
                  <v:textbox inset="0mm,0mm,0mm,0mm"/>
                </v:shape>
                <w10:wrap type="topAndBottom"/>
              </v:group>
            </w:pict>
          </mc:Fallback>
        </mc:AlternateContent>
      </w:r>
    </w:p>
    <w:p w14:paraId="75058A1A">
      <w:pPr>
        <w:pStyle w:val="3"/>
        <w:spacing w:before="232"/>
      </w:pPr>
      <w:r>
        <w:t>Project</w:t>
      </w:r>
      <w:r>
        <w:rPr>
          <w:spacing w:val="-7"/>
        </w:rPr>
        <w:t xml:space="preserve"> </w:t>
      </w:r>
      <w:r>
        <w:rPr>
          <w:spacing w:val="-2"/>
        </w:rPr>
        <w:t>Workflow</w:t>
      </w:r>
    </w:p>
    <w:p w14:paraId="0294C837">
      <w:pPr>
        <w:spacing w:before="185"/>
        <w:ind w:left="1157" w:right="0" w:firstLine="0"/>
        <w:jc w:val="left"/>
        <w:rPr>
          <w:b/>
          <w:sz w:val="24"/>
        </w:rPr>
      </w:pPr>
      <w:r>
        <w:rPr>
          <w:b/>
          <w:sz w:val="24"/>
        </w:rPr>
        <w:t>Activity</w:t>
      </w:r>
      <w:r>
        <w:rPr>
          <w:b/>
          <w:spacing w:val="-3"/>
          <w:sz w:val="24"/>
        </w:rPr>
        <w:t xml:space="preserve"> </w:t>
      </w:r>
      <w:r>
        <w:rPr>
          <w:b/>
          <w:sz w:val="24"/>
        </w:rPr>
        <w:t>1:</w:t>
      </w:r>
      <w:r>
        <w:rPr>
          <w:b/>
          <w:spacing w:val="-3"/>
          <w:sz w:val="24"/>
        </w:rPr>
        <w:t xml:space="preserve"> </w:t>
      </w:r>
      <w:r>
        <w:rPr>
          <w:b/>
          <w:sz w:val="24"/>
        </w:rPr>
        <w:t>Model</w:t>
      </w:r>
      <w:r>
        <w:rPr>
          <w:b/>
          <w:spacing w:val="-5"/>
          <w:sz w:val="24"/>
        </w:rPr>
        <w:t xml:space="preserve"> </w:t>
      </w:r>
      <w:r>
        <w:rPr>
          <w:b/>
          <w:sz w:val="24"/>
        </w:rPr>
        <w:t>Selection</w:t>
      </w:r>
      <w:r>
        <w:rPr>
          <w:b/>
          <w:spacing w:val="-4"/>
          <w:sz w:val="24"/>
        </w:rPr>
        <w:t xml:space="preserve"> </w:t>
      </w:r>
      <w:r>
        <w:rPr>
          <w:b/>
          <w:sz w:val="24"/>
        </w:rPr>
        <w:t>and</w:t>
      </w:r>
      <w:r>
        <w:rPr>
          <w:b/>
          <w:spacing w:val="-3"/>
          <w:sz w:val="24"/>
        </w:rPr>
        <w:t xml:space="preserve"> </w:t>
      </w:r>
      <w:r>
        <w:rPr>
          <w:b/>
          <w:sz w:val="24"/>
        </w:rPr>
        <w:t>System</w:t>
      </w:r>
      <w:r>
        <w:rPr>
          <w:b/>
          <w:spacing w:val="-5"/>
          <w:sz w:val="24"/>
        </w:rPr>
        <w:t xml:space="preserve"> </w:t>
      </w:r>
      <w:r>
        <w:rPr>
          <w:b/>
          <w:spacing w:val="-2"/>
          <w:sz w:val="24"/>
        </w:rPr>
        <w:t>Architecture</w:t>
      </w:r>
    </w:p>
    <w:p w14:paraId="35072E7C">
      <w:pPr>
        <w:pStyle w:val="9"/>
        <w:numPr>
          <w:ilvl w:val="1"/>
          <w:numId w:val="1"/>
        </w:numPr>
        <w:tabs>
          <w:tab w:val="left" w:pos="1877"/>
        </w:tabs>
        <w:spacing w:before="175" w:after="0" w:line="266" w:lineRule="auto"/>
        <w:ind w:left="1877" w:right="2179" w:hanging="361"/>
        <w:jc w:val="left"/>
        <w:rPr>
          <w:sz w:val="24"/>
        </w:rPr>
      </w:pPr>
      <w:r>
        <w:rPr>
          <w:b/>
          <w:sz w:val="24"/>
        </w:rPr>
        <w:t>1.1:</w:t>
      </w:r>
      <w:r>
        <w:rPr>
          <w:b/>
          <w:spacing w:val="-4"/>
          <w:sz w:val="24"/>
        </w:rPr>
        <w:t xml:space="preserve"> </w:t>
      </w:r>
      <w:r>
        <w:rPr>
          <w:b/>
          <w:sz w:val="24"/>
        </w:rPr>
        <w:t>Research</w:t>
      </w:r>
      <w:r>
        <w:rPr>
          <w:b/>
          <w:spacing w:val="-4"/>
          <w:sz w:val="24"/>
        </w:rPr>
        <w:t xml:space="preserve"> </w:t>
      </w:r>
      <w:r>
        <w:rPr>
          <w:b/>
          <w:sz w:val="24"/>
        </w:rPr>
        <w:t>and</w:t>
      </w:r>
      <w:r>
        <w:rPr>
          <w:b/>
          <w:spacing w:val="-4"/>
          <w:sz w:val="24"/>
        </w:rPr>
        <w:t xml:space="preserve"> </w:t>
      </w:r>
      <w:r>
        <w:rPr>
          <w:b/>
          <w:sz w:val="24"/>
        </w:rPr>
        <w:t>select</w:t>
      </w:r>
      <w:r>
        <w:rPr>
          <w:b/>
          <w:spacing w:val="-6"/>
          <w:sz w:val="24"/>
        </w:rPr>
        <w:t xml:space="preserve"> </w:t>
      </w:r>
      <w:r>
        <w:rPr>
          <w:b/>
          <w:sz w:val="24"/>
        </w:rPr>
        <w:t>the Model</w:t>
      </w:r>
      <w:r>
        <w:rPr>
          <w:sz w:val="24"/>
        </w:rPr>
        <w:t>:</w:t>
      </w:r>
      <w:r>
        <w:rPr>
          <w:spacing w:val="-5"/>
          <w:sz w:val="24"/>
        </w:rPr>
        <w:t xml:space="preserve"> </w:t>
      </w:r>
      <w:r>
        <w:rPr>
          <w:sz w:val="24"/>
        </w:rPr>
        <w:t>Gemini</w:t>
      </w:r>
      <w:r>
        <w:rPr>
          <w:spacing w:val="-5"/>
          <w:sz w:val="24"/>
        </w:rPr>
        <w:t xml:space="preserve"> </w:t>
      </w:r>
      <w:r>
        <w:rPr>
          <w:sz w:val="24"/>
        </w:rPr>
        <w:t>1.5</w:t>
      </w:r>
      <w:r>
        <w:rPr>
          <w:spacing w:val="-3"/>
          <w:sz w:val="24"/>
        </w:rPr>
        <w:t xml:space="preserve"> </w:t>
      </w:r>
      <w:r>
        <w:rPr>
          <w:sz w:val="24"/>
        </w:rPr>
        <w:t>Pro</w:t>
      </w:r>
      <w:r>
        <w:rPr>
          <w:spacing w:val="-3"/>
          <w:sz w:val="24"/>
        </w:rPr>
        <w:t xml:space="preserve"> </w:t>
      </w:r>
      <w:r>
        <w:rPr>
          <w:sz w:val="24"/>
        </w:rPr>
        <w:t>model</w:t>
      </w:r>
      <w:r>
        <w:rPr>
          <w:spacing w:val="-3"/>
          <w:sz w:val="24"/>
        </w:rPr>
        <w:t xml:space="preserve"> </w:t>
      </w:r>
      <w:r>
        <w:rPr>
          <w:sz w:val="24"/>
        </w:rPr>
        <w:t>from</w:t>
      </w:r>
      <w:r>
        <w:rPr>
          <w:spacing w:val="-3"/>
          <w:sz w:val="24"/>
        </w:rPr>
        <w:t xml:space="preserve"> </w:t>
      </w:r>
      <w:r>
        <w:rPr>
          <w:sz w:val="24"/>
        </w:rPr>
        <w:t>Google Generative AI for legal document generation.</w:t>
      </w:r>
    </w:p>
    <w:p w14:paraId="07F88204">
      <w:pPr>
        <w:pStyle w:val="3"/>
        <w:numPr>
          <w:ilvl w:val="1"/>
          <w:numId w:val="1"/>
        </w:numPr>
        <w:tabs>
          <w:tab w:val="left" w:pos="1877"/>
        </w:tabs>
        <w:spacing w:before="148" w:after="0" w:line="240" w:lineRule="auto"/>
        <w:ind w:left="1877" w:right="0" w:hanging="360"/>
        <w:jc w:val="left"/>
      </w:pPr>
      <w:r>
        <w:t>1.2:</w:t>
      </w:r>
      <w:r>
        <w:rPr>
          <w:spacing w:val="-3"/>
        </w:rPr>
        <w:t xml:space="preserve"> </w:t>
      </w:r>
      <w:r>
        <w:t>Define</w:t>
      </w:r>
      <w:r>
        <w:rPr>
          <w:spacing w:val="-1"/>
        </w:rPr>
        <w:t xml:space="preserve"> </w:t>
      </w:r>
      <w:r>
        <w:rPr>
          <w:spacing w:val="-2"/>
        </w:rPr>
        <w:t>architecture:</w:t>
      </w:r>
    </w:p>
    <w:p w14:paraId="31F020E1">
      <w:pPr>
        <w:pStyle w:val="9"/>
        <w:numPr>
          <w:ilvl w:val="2"/>
          <w:numId w:val="1"/>
        </w:numPr>
        <w:tabs>
          <w:tab w:val="left" w:pos="2596"/>
        </w:tabs>
        <w:spacing w:before="184" w:after="0" w:line="240" w:lineRule="auto"/>
        <w:ind w:left="2596" w:right="0" w:hanging="359"/>
        <w:jc w:val="left"/>
        <w:rPr>
          <w:sz w:val="24"/>
        </w:rPr>
      </w:pPr>
      <w:r>
        <w:rPr>
          <w:sz w:val="24"/>
        </w:rPr>
        <w:t>Frontend:</w:t>
      </w:r>
      <w:r>
        <w:rPr>
          <w:spacing w:val="-5"/>
          <w:sz w:val="24"/>
        </w:rPr>
        <w:t xml:space="preserve"> </w:t>
      </w:r>
      <w:r>
        <w:rPr>
          <w:sz w:val="24"/>
        </w:rPr>
        <w:t>Streamlit</w:t>
      </w:r>
      <w:r>
        <w:rPr>
          <w:spacing w:val="-3"/>
          <w:sz w:val="24"/>
        </w:rPr>
        <w:t xml:space="preserve"> </w:t>
      </w:r>
      <w:r>
        <w:rPr>
          <w:sz w:val="24"/>
        </w:rPr>
        <w:t>for</w:t>
      </w:r>
      <w:r>
        <w:rPr>
          <w:spacing w:val="-7"/>
          <w:sz w:val="24"/>
        </w:rPr>
        <w:t xml:space="preserve"> </w:t>
      </w:r>
      <w:r>
        <w:rPr>
          <w:sz w:val="24"/>
        </w:rPr>
        <w:t>user</w:t>
      </w:r>
      <w:r>
        <w:rPr>
          <w:spacing w:val="-3"/>
          <w:sz w:val="24"/>
        </w:rPr>
        <w:t xml:space="preserve"> </w:t>
      </w:r>
      <w:r>
        <w:rPr>
          <w:sz w:val="24"/>
        </w:rPr>
        <w:t>input</w:t>
      </w:r>
      <w:r>
        <w:rPr>
          <w:spacing w:val="-4"/>
          <w:sz w:val="24"/>
        </w:rPr>
        <w:t xml:space="preserve"> </w:t>
      </w:r>
      <w:r>
        <w:rPr>
          <w:sz w:val="24"/>
        </w:rPr>
        <w:t>and</w:t>
      </w:r>
      <w:r>
        <w:rPr>
          <w:spacing w:val="-2"/>
          <w:sz w:val="24"/>
        </w:rPr>
        <w:t xml:space="preserve"> </w:t>
      </w:r>
      <w:r>
        <w:rPr>
          <w:sz w:val="24"/>
        </w:rPr>
        <w:t>document</w:t>
      </w:r>
      <w:r>
        <w:rPr>
          <w:spacing w:val="-3"/>
          <w:sz w:val="24"/>
        </w:rPr>
        <w:t xml:space="preserve"> </w:t>
      </w:r>
      <w:r>
        <w:rPr>
          <w:spacing w:val="-2"/>
          <w:sz w:val="24"/>
        </w:rPr>
        <w:t>download.</w:t>
      </w:r>
    </w:p>
    <w:p w14:paraId="40531E51">
      <w:pPr>
        <w:pStyle w:val="9"/>
        <w:numPr>
          <w:ilvl w:val="2"/>
          <w:numId w:val="1"/>
        </w:numPr>
        <w:tabs>
          <w:tab w:val="left" w:pos="2596"/>
        </w:tabs>
        <w:spacing w:before="173" w:after="0" w:line="240" w:lineRule="auto"/>
        <w:ind w:left="2596" w:right="0" w:hanging="359"/>
        <w:jc w:val="left"/>
        <w:rPr>
          <w:sz w:val="24"/>
        </w:rPr>
      </w:pPr>
      <w:r>
        <w:rPr>
          <w:sz w:val="24"/>
        </w:rPr>
        <w:t>Backend:</w:t>
      </w:r>
      <w:r>
        <w:rPr>
          <w:spacing w:val="-7"/>
          <w:sz w:val="24"/>
        </w:rPr>
        <w:t xml:space="preserve"> </w:t>
      </w:r>
      <w:r>
        <w:rPr>
          <w:sz w:val="24"/>
        </w:rPr>
        <w:t>FastAPI</w:t>
      </w:r>
      <w:r>
        <w:rPr>
          <w:spacing w:val="-4"/>
          <w:sz w:val="24"/>
        </w:rPr>
        <w:t xml:space="preserve"> </w:t>
      </w:r>
      <w:r>
        <w:rPr>
          <w:sz w:val="24"/>
        </w:rPr>
        <w:t>(main.py,</w:t>
      </w:r>
      <w:r>
        <w:rPr>
          <w:spacing w:val="-5"/>
          <w:sz w:val="24"/>
        </w:rPr>
        <w:t xml:space="preserve"> </w:t>
      </w:r>
      <w:r>
        <w:rPr>
          <w:sz w:val="24"/>
        </w:rPr>
        <w:t>routes.py)</w:t>
      </w:r>
      <w:r>
        <w:rPr>
          <w:spacing w:val="-4"/>
          <w:sz w:val="24"/>
        </w:rPr>
        <w:t xml:space="preserve"> </w:t>
      </w:r>
      <w:r>
        <w:rPr>
          <w:sz w:val="24"/>
        </w:rPr>
        <w:t>to</w:t>
      </w:r>
      <w:r>
        <w:rPr>
          <w:spacing w:val="-3"/>
          <w:sz w:val="24"/>
        </w:rPr>
        <w:t xml:space="preserve"> </w:t>
      </w:r>
      <w:r>
        <w:rPr>
          <w:sz w:val="24"/>
        </w:rPr>
        <w:t>handle</w:t>
      </w:r>
      <w:r>
        <w:rPr>
          <w:spacing w:val="-5"/>
          <w:sz w:val="24"/>
        </w:rPr>
        <w:t xml:space="preserve"> </w:t>
      </w:r>
      <w:r>
        <w:rPr>
          <w:sz w:val="24"/>
        </w:rPr>
        <w:t>API</w:t>
      </w:r>
      <w:r>
        <w:rPr>
          <w:spacing w:val="-4"/>
          <w:sz w:val="24"/>
        </w:rPr>
        <w:t xml:space="preserve"> </w:t>
      </w:r>
      <w:r>
        <w:rPr>
          <w:spacing w:val="-2"/>
          <w:sz w:val="24"/>
        </w:rPr>
        <w:t>requests.</w:t>
      </w:r>
    </w:p>
    <w:p w14:paraId="32C19EC2">
      <w:pPr>
        <w:pStyle w:val="9"/>
        <w:numPr>
          <w:ilvl w:val="2"/>
          <w:numId w:val="1"/>
        </w:numPr>
        <w:tabs>
          <w:tab w:val="left" w:pos="2596"/>
        </w:tabs>
        <w:spacing w:before="178" w:after="0" w:line="240" w:lineRule="auto"/>
        <w:ind w:left="2596" w:right="0" w:hanging="359"/>
        <w:jc w:val="left"/>
        <w:rPr>
          <w:sz w:val="24"/>
        </w:rPr>
      </w:pPr>
      <w:r>
        <w:rPr>
          <w:sz w:val="24"/>
        </w:rPr>
        <w:t>AI</w:t>
      </w:r>
      <w:r>
        <w:rPr>
          <w:spacing w:val="-6"/>
          <w:sz w:val="24"/>
        </w:rPr>
        <w:t xml:space="preserve"> </w:t>
      </w:r>
      <w:r>
        <w:rPr>
          <w:sz w:val="24"/>
        </w:rPr>
        <w:t>Integration:</w:t>
      </w:r>
      <w:r>
        <w:rPr>
          <w:spacing w:val="-2"/>
          <w:sz w:val="24"/>
        </w:rPr>
        <w:t xml:space="preserve"> </w:t>
      </w:r>
      <w:r>
        <w:rPr>
          <w:sz w:val="24"/>
        </w:rPr>
        <w:t>Gemini</w:t>
      </w:r>
      <w:r>
        <w:rPr>
          <w:spacing w:val="-3"/>
          <w:sz w:val="24"/>
        </w:rPr>
        <w:t xml:space="preserve"> </w:t>
      </w:r>
      <w:r>
        <w:rPr>
          <w:sz w:val="24"/>
        </w:rPr>
        <w:t>1.5</w:t>
      </w:r>
      <w:r>
        <w:rPr>
          <w:spacing w:val="-2"/>
          <w:sz w:val="24"/>
        </w:rPr>
        <w:t xml:space="preserve"> </w:t>
      </w:r>
      <w:r>
        <w:rPr>
          <w:sz w:val="24"/>
        </w:rPr>
        <w:t>API</w:t>
      </w:r>
      <w:r>
        <w:rPr>
          <w:spacing w:val="-4"/>
          <w:sz w:val="24"/>
        </w:rPr>
        <w:t xml:space="preserve"> </w:t>
      </w:r>
      <w:r>
        <w:rPr>
          <w:sz w:val="24"/>
        </w:rPr>
        <w:t>used</w:t>
      </w:r>
      <w:r>
        <w:rPr>
          <w:spacing w:val="-2"/>
          <w:sz w:val="24"/>
        </w:rPr>
        <w:t xml:space="preserve"> </w:t>
      </w:r>
      <w:r>
        <w:rPr>
          <w:sz w:val="24"/>
        </w:rPr>
        <w:t>inside</w:t>
      </w:r>
      <w:r>
        <w:rPr>
          <w:spacing w:val="-3"/>
          <w:sz w:val="24"/>
        </w:rPr>
        <w:t xml:space="preserve"> </w:t>
      </w:r>
      <w:r>
        <w:rPr>
          <w:spacing w:val="-2"/>
          <w:sz w:val="24"/>
        </w:rPr>
        <w:t>ai_core/gemini_generator.py.</w:t>
      </w:r>
    </w:p>
    <w:p w14:paraId="56FBA352">
      <w:pPr>
        <w:pStyle w:val="3"/>
        <w:numPr>
          <w:ilvl w:val="1"/>
          <w:numId w:val="1"/>
        </w:numPr>
        <w:tabs>
          <w:tab w:val="left" w:pos="1877"/>
        </w:tabs>
        <w:spacing w:before="168" w:after="0" w:line="266" w:lineRule="auto"/>
        <w:ind w:left="1877" w:right="1506" w:hanging="361"/>
        <w:jc w:val="left"/>
      </w:pPr>
      <w:r>
        <w:t>1.3:</w:t>
      </w:r>
      <w:r>
        <w:rPr>
          <w:spacing w:val="-8"/>
        </w:rPr>
        <w:t xml:space="preserve"> </w:t>
      </w:r>
      <w:r>
        <w:t>Set</w:t>
      </w:r>
      <w:r>
        <w:rPr>
          <w:spacing w:val="-5"/>
        </w:rPr>
        <w:t xml:space="preserve"> </w:t>
      </w:r>
      <w:r>
        <w:t>up</w:t>
      </w:r>
      <w:r>
        <w:rPr>
          <w:spacing w:val="-2"/>
        </w:rPr>
        <w:t xml:space="preserve"> </w:t>
      </w:r>
      <w:r>
        <w:t>development</w:t>
      </w:r>
      <w:r>
        <w:rPr>
          <w:spacing w:val="-5"/>
        </w:rPr>
        <w:t xml:space="preserve"> </w:t>
      </w:r>
      <w:r>
        <w:t>environment</w:t>
      </w:r>
      <w:r>
        <w:rPr>
          <w:spacing w:val="-5"/>
        </w:rPr>
        <w:t xml:space="preserve"> </w:t>
      </w:r>
      <w:r>
        <w:t>with</w:t>
      </w:r>
      <w:r>
        <w:rPr>
          <w:spacing w:val="-3"/>
        </w:rPr>
        <w:t xml:space="preserve"> </w:t>
      </w:r>
      <w:r>
        <w:t>.env</w:t>
      </w:r>
      <w:r>
        <w:rPr>
          <w:spacing w:val="-2"/>
        </w:rPr>
        <w:t xml:space="preserve"> </w:t>
      </w:r>
      <w:r>
        <w:t>file</w:t>
      </w:r>
      <w:r>
        <w:rPr>
          <w:spacing w:val="-2"/>
        </w:rPr>
        <w:t xml:space="preserve"> </w:t>
      </w:r>
      <w:r>
        <w:t>containing the</w:t>
      </w:r>
      <w:r>
        <w:rPr>
          <w:spacing w:val="-1"/>
        </w:rPr>
        <w:t xml:space="preserve"> </w:t>
      </w:r>
      <w:r>
        <w:t>Gemini API key.</w:t>
      </w:r>
    </w:p>
    <w:p w14:paraId="01CF5117">
      <w:pPr>
        <w:pStyle w:val="6"/>
        <w:spacing w:before="86"/>
        <w:rPr>
          <w:b/>
          <w:sz w:val="20"/>
        </w:rPr>
      </w:pPr>
      <w:r>
        <w:rPr>
          <w:b/>
          <w:sz w:val="20"/>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218440</wp:posOffset>
                </wp:positionV>
                <wp:extent cx="5732780" cy="23495"/>
                <wp:effectExtent l="0" t="0" r="0" b="0"/>
                <wp:wrapTopAndBottom/>
                <wp:docPr id="9" name="Group 9"/>
                <wp:cNvGraphicFramePr/>
                <a:graphic xmlns:a="http://schemas.openxmlformats.org/drawingml/2006/main">
                  <a:graphicData uri="http://schemas.microsoft.com/office/word/2010/wordprocessingGroup">
                    <wpg:wgp>
                      <wpg:cNvGrpSpPr/>
                      <wpg:grpSpPr>
                        <a:xfrm>
                          <a:off x="0" y="0"/>
                          <a:ext cx="5732780" cy="23495"/>
                          <a:chOff x="0" y="0"/>
                          <a:chExt cx="5732780" cy="23495"/>
                        </a:xfrm>
                      </wpg:grpSpPr>
                      <wps:wsp>
                        <wps:cNvPr id="10" name="Graphic 10"/>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noAutofit/>
                        </wps:bodyPr>
                      </wps:wsp>
                      <wps:wsp>
                        <wps:cNvPr id="11" name="Graphic 11"/>
                        <wps:cNvSpPr/>
                        <wps:spPr>
                          <a:xfrm>
                            <a:off x="5729604" y="203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noAutofit/>
                        </wps:bodyPr>
                      </wps:wsp>
                      <wps:wsp>
                        <wps:cNvPr id="12" name="Graphic 12"/>
                        <wps:cNvSpPr/>
                        <wps:spPr>
                          <a:xfrm>
                            <a:off x="304" y="2044"/>
                            <a:ext cx="5732780" cy="18415"/>
                          </a:xfrm>
                          <a:custGeom>
                            <a:avLst/>
                            <a:gdLst/>
                            <a:ahLst/>
                            <a:cxnLst/>
                            <a:rect l="l" t="t" r="r" b="b"/>
                            <a:pathLst>
                              <a:path w="5732780" h="18415">
                                <a:moveTo>
                                  <a:pt x="3048" y="3048"/>
                                </a:moveTo>
                                <a:lnTo>
                                  <a:pt x="0" y="3048"/>
                                </a:lnTo>
                                <a:lnTo>
                                  <a:pt x="0" y="18275"/>
                                </a:lnTo>
                                <a:lnTo>
                                  <a:pt x="3048" y="18275"/>
                                </a:lnTo>
                                <a:lnTo>
                                  <a:pt x="3048" y="3048"/>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noAutofit/>
                        </wps:bodyPr>
                      </wps:wsp>
                      <wps:wsp>
                        <wps:cNvPr id="13" name="Graphic 13"/>
                        <wps:cNvSpPr/>
                        <wps:spPr>
                          <a:xfrm>
                            <a:off x="5729604" y="5080"/>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noAutofit/>
                        </wps:bodyPr>
                      </wps:wsp>
                      <wps:wsp>
                        <wps:cNvPr id="14" name="Graphic 14"/>
                        <wps:cNvSpPr/>
                        <wps:spPr>
                          <a:xfrm>
                            <a:off x="304" y="2032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5" name="Graphic 15"/>
                        <wps:cNvSpPr/>
                        <wps:spPr>
                          <a:xfrm>
                            <a:off x="304" y="20332"/>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7.2pt;height:1.85pt;width:451.4pt;mso-position-horizontal-relative:page;mso-wrap-distance-bottom:0pt;mso-wrap-distance-top:0pt;z-index:-251656192;mso-width-relative:page;mso-height-relative:page;" coordsize="5732780,23495" o:gfxdata="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&#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">
                <o:lock v:ext="edit" aspectratio="f"/>
                <v:shape id="Graphic 10" o:spid="_x0000_s1026" o:spt="100" style="position:absolute;left:0;top:0;height:20955;width:5730240;" fillcolor="#9F9F9F" filled="t" stroked="f" coordsize="5730240,20955" o:gfxdata="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O7yK/&#10;AAAA2wAAAA8AAAAAAAAAAQAgAAAAIgAAAGRycy9kb3ducmV2LnhtbFBLAQIUABQAAAAIAIdO4kAz&#10;LwWeOwAAADkAAAAQAAAAAAAAAAEAIAAAAA4BAABkcnMvc2hhcGV4bWwueG1sUEsFBgAAAAAGAAYA&#10;WwEAALgDAAAAAA==&#10;" path="m5730240,0l0,0,0,20955,5730240,20955,5730240,0xe">
                  <v:fill on="t" focussize="0,0"/>
                  <v:stroke on="f"/>
                  <v:imagedata o:title=""/>
                  <o:lock v:ext="edit" aspectratio="f"/>
                  <v:textbox inset="0mm,0mm,0mm,0mm"/>
                </v:shape>
                <v:shape id="Graphic 11" o:spid="_x0000_s1026" o:spt="100" style="position:absolute;left:5729604;top:2032;height:3175;width:3175;" fillcolor="#E2E2E2" filled="t" stroked="f" coordsize="3175,3175" o:gfxdata="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Cav07gAAADbAAAA&#10;DwAAAAAAAAABACAAAAAiAAAAZHJzL2Rvd25yZXYueG1sUEsBAhQAFAAAAAgAh07iQDMvBZ47AAAA&#10;OQAAABAAAAAAAAAAAQAgAAAABwEAAGRycy9zaGFwZXhtbC54bWxQSwUGAAAAAAYABgBbAQAAsQMA&#10;AAAA&#10;" path="m3048,0l0,0,0,3047,3048,3047,3048,0xe">
                  <v:fill on="t" focussize="0,0"/>
                  <v:stroke on="f"/>
                  <v:imagedata o:title=""/>
                  <o:lock v:ext="edit" aspectratio="f"/>
                  <v:textbox inset="0mm,0mm,0mm,0mm"/>
                </v:shape>
                <v:shape id="Graphic 12" o:spid="_x0000_s1026" o:spt="100" style="position:absolute;left:304;top:2044;height:18415;width:5732780;" fillcolor="#9F9F9F" filled="t" stroked="f" coordsize="5732780,18415" o:gfxdata="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Toq3e5AAAA2wAA&#10;AA8AAAAAAAAAAQAgAAAAIgAAAGRycy9kb3ducmV2LnhtbFBLAQIUABQAAAAIAIdO4kAzLwWeOwAA&#10;ADkAAAAQAAAAAAAAAAEAIAAAAAgBAABkcnMvc2hhcGV4bWwueG1sUEsFBgAAAAAGAAYAWwEAALID&#10;AAAAAA==&#10;" path="m3048,3048l0,3048,0,18275,3048,18275,3048,3048xem5732348,0l5729300,0,5729300,3035,5732348,3035,5732348,0xe">
                  <v:fill on="t" focussize="0,0"/>
                  <v:stroke on="f"/>
                  <v:imagedata o:title=""/>
                  <o:lock v:ext="edit" aspectratio="f"/>
                  <v:textbox inset="0mm,0mm,0mm,0mm"/>
                </v:shape>
                <v:shape id="Graphic 13" o:spid="_x0000_s1026" o:spt="100" style="position:absolute;left:5729604;top:5080;height:15240;width:3175;" fillcolor="#E2E2E2" filled="t" stroked="f" coordsize="3175,15240" o:gfxdata="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53FBBugAAANsA&#10;AAAPAAAAAAAAAAEAIAAAACIAAABkcnMvZG93bnJldi54bWxQSwECFAAUAAAACACHTuJAMy8FnjsA&#10;AAA5AAAAEAAAAAAAAAABACAAAAAJAQAAZHJzL3NoYXBleG1sLnhtbFBLBQYAAAAABgAGAFsBAACz&#10;AwAAAAA=&#10;" path="m3048,0l0,0,0,15240,3048,15240,3048,0xe">
                  <v:fill on="t" focussize="0,0"/>
                  <v:stroke on="f"/>
                  <v:imagedata o:title=""/>
                  <o:lock v:ext="edit" aspectratio="f"/>
                  <v:textbox inset="0mm,0mm,0mm,0mm"/>
                </v:shape>
                <v:shape id="Graphic 14" o:spid="_x0000_s1026" o:spt="100" style="position:absolute;left:304;top:20320;height:3175;width:3175;" fillcolor="#9F9F9F" filled="t" stroked="f" coordsize="3175,3175" o:gfxdata="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LHl/a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15" o:spid="_x0000_s1026" o:spt="100" style="position:absolute;left:304;top:20332;height:3175;width:5732780;" fillcolor="#E2E2E2" filled="t" stroked="f" coordsize="5732780,3175" o:gfxdata="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xe5MvQAA&#10;ANsAAAAPAAAAAAAAAAEAIAAAACIAAABkcnMvZG93bnJldi54bWxQSwECFAAUAAAACACHTuJAMy8F&#10;njsAAAA5AAAAEAAAAAAAAAABACAAAAAMAQAAZHJzL3NoYXBleG1sLnhtbFBLBQYAAAAABgAGAFsB&#10;AAC2AwAAAAA=&#10;" path="m5732348,0l5729351,0,3048,0,0,0,0,3035,3048,3035,5729300,3035,5732348,3035,5732348,0xe">
                  <v:fill on="t" focussize="0,0"/>
                  <v:stroke on="f"/>
                  <v:imagedata o:title=""/>
                  <o:lock v:ext="edit" aspectratio="f"/>
                  <v:textbox inset="0mm,0mm,0mm,0mm"/>
                </v:shape>
                <w10:wrap type="topAndBottom"/>
              </v:group>
            </w:pict>
          </mc:Fallback>
        </mc:AlternateContent>
      </w:r>
    </w:p>
    <w:p w14:paraId="5F863810">
      <w:pPr>
        <w:pStyle w:val="3"/>
        <w:spacing w:before="232"/>
      </w:pPr>
      <w:r>
        <w:t>Activity</w:t>
      </w:r>
      <w:r>
        <w:rPr>
          <w:spacing w:val="-3"/>
        </w:rPr>
        <w:t xml:space="preserve"> </w:t>
      </w:r>
      <w:r>
        <w:t>2:</w:t>
      </w:r>
      <w:r>
        <w:rPr>
          <w:spacing w:val="-8"/>
        </w:rPr>
        <w:t xml:space="preserve"> </w:t>
      </w:r>
      <w:r>
        <w:t>Core</w:t>
      </w:r>
      <w:r>
        <w:rPr>
          <w:spacing w:val="-2"/>
        </w:rPr>
        <w:t xml:space="preserve"> </w:t>
      </w:r>
      <w:r>
        <w:t>Functionalities</w:t>
      </w:r>
      <w:r>
        <w:rPr>
          <w:spacing w:val="-4"/>
        </w:rPr>
        <w:t xml:space="preserve"> </w:t>
      </w:r>
      <w:r>
        <w:rPr>
          <w:spacing w:val="-2"/>
        </w:rPr>
        <w:t>Development</w:t>
      </w:r>
    </w:p>
    <w:p w14:paraId="6C97EB6E">
      <w:pPr>
        <w:pStyle w:val="9"/>
        <w:numPr>
          <w:ilvl w:val="1"/>
          <w:numId w:val="1"/>
        </w:numPr>
        <w:tabs>
          <w:tab w:val="left" w:pos="1877"/>
        </w:tabs>
        <w:spacing w:before="185" w:after="0" w:line="240" w:lineRule="auto"/>
        <w:ind w:left="1877" w:right="0" w:hanging="360"/>
        <w:jc w:val="left"/>
        <w:rPr>
          <w:b/>
          <w:sz w:val="24"/>
        </w:rPr>
      </w:pPr>
      <w:r>
        <w:rPr>
          <w:b/>
          <w:sz w:val="24"/>
        </w:rPr>
        <w:t>2.1:</w:t>
      </w:r>
      <w:r>
        <w:rPr>
          <w:b/>
          <w:spacing w:val="-3"/>
          <w:sz w:val="24"/>
        </w:rPr>
        <w:t xml:space="preserve"> </w:t>
      </w:r>
      <w:r>
        <w:rPr>
          <w:b/>
          <w:sz w:val="24"/>
        </w:rPr>
        <w:t>Implement</w:t>
      </w:r>
      <w:r>
        <w:rPr>
          <w:b/>
          <w:spacing w:val="-5"/>
          <w:sz w:val="24"/>
        </w:rPr>
        <w:t xml:space="preserve"> </w:t>
      </w:r>
      <w:r>
        <w:rPr>
          <w:b/>
          <w:sz w:val="24"/>
        </w:rPr>
        <w:t>core</w:t>
      </w:r>
      <w:r>
        <w:rPr>
          <w:b/>
          <w:spacing w:val="-2"/>
          <w:sz w:val="24"/>
        </w:rPr>
        <w:t xml:space="preserve"> </w:t>
      </w:r>
      <w:r>
        <w:rPr>
          <w:b/>
          <w:sz w:val="24"/>
        </w:rPr>
        <w:t>generation</w:t>
      </w:r>
      <w:r>
        <w:rPr>
          <w:b/>
          <w:spacing w:val="-3"/>
          <w:sz w:val="24"/>
        </w:rPr>
        <w:t xml:space="preserve"> </w:t>
      </w:r>
      <w:r>
        <w:rPr>
          <w:b/>
          <w:spacing w:val="-2"/>
          <w:sz w:val="24"/>
        </w:rPr>
        <w:t>features:</w:t>
      </w:r>
    </w:p>
    <w:p w14:paraId="264FCDF1">
      <w:pPr>
        <w:pStyle w:val="9"/>
        <w:numPr>
          <w:ilvl w:val="2"/>
          <w:numId w:val="1"/>
        </w:numPr>
        <w:tabs>
          <w:tab w:val="left" w:pos="2596"/>
        </w:tabs>
        <w:spacing w:before="179" w:after="0" w:line="240" w:lineRule="auto"/>
        <w:ind w:left="2596" w:right="0" w:hanging="359"/>
        <w:jc w:val="left"/>
        <w:rPr>
          <w:sz w:val="24"/>
        </w:rPr>
      </w:pPr>
      <w:r>
        <w:rPr>
          <w:sz w:val="24"/>
        </w:rPr>
        <w:t>Legal</w:t>
      </w:r>
      <w:r>
        <w:rPr>
          <w:spacing w:val="-4"/>
          <w:sz w:val="24"/>
        </w:rPr>
        <w:t xml:space="preserve"> </w:t>
      </w:r>
      <w:r>
        <w:rPr>
          <w:sz w:val="24"/>
        </w:rPr>
        <w:t>document</w:t>
      </w:r>
      <w:r>
        <w:rPr>
          <w:spacing w:val="-3"/>
          <w:sz w:val="24"/>
        </w:rPr>
        <w:t xml:space="preserve"> </w:t>
      </w:r>
      <w:r>
        <w:rPr>
          <w:spacing w:val="-2"/>
          <w:sz w:val="24"/>
        </w:rPr>
        <w:t>creation</w:t>
      </w:r>
    </w:p>
    <w:p w14:paraId="67698F70">
      <w:pPr>
        <w:pStyle w:val="9"/>
        <w:numPr>
          <w:ilvl w:val="2"/>
          <w:numId w:val="1"/>
        </w:numPr>
        <w:tabs>
          <w:tab w:val="left" w:pos="2596"/>
        </w:tabs>
        <w:spacing w:before="178" w:after="0" w:line="240" w:lineRule="auto"/>
        <w:ind w:left="2596" w:right="0" w:hanging="359"/>
        <w:jc w:val="left"/>
        <w:rPr>
          <w:sz w:val="24"/>
        </w:rPr>
      </w:pPr>
      <w:r>
        <w:rPr>
          <w:sz w:val="24"/>
        </w:rPr>
        <w:t>Editable</w:t>
      </w:r>
      <w:r>
        <w:rPr>
          <w:spacing w:val="-5"/>
          <w:sz w:val="24"/>
        </w:rPr>
        <w:t xml:space="preserve"> </w:t>
      </w:r>
      <w:r>
        <w:rPr>
          <w:sz w:val="24"/>
        </w:rPr>
        <w:t>text</w:t>
      </w:r>
      <w:r>
        <w:rPr>
          <w:spacing w:val="-2"/>
          <w:sz w:val="24"/>
        </w:rPr>
        <w:t xml:space="preserve"> preview</w:t>
      </w:r>
    </w:p>
    <w:p w14:paraId="63F11F6D">
      <w:pPr>
        <w:pStyle w:val="9"/>
        <w:numPr>
          <w:ilvl w:val="2"/>
          <w:numId w:val="1"/>
        </w:numPr>
        <w:tabs>
          <w:tab w:val="left" w:pos="2596"/>
        </w:tabs>
        <w:spacing w:before="173" w:after="0" w:line="240" w:lineRule="auto"/>
        <w:ind w:left="2596" w:right="0" w:hanging="359"/>
        <w:jc w:val="left"/>
        <w:rPr>
          <w:sz w:val="24"/>
        </w:rPr>
      </w:pPr>
      <w:r>
        <w:rPr>
          <w:sz w:val="24"/>
        </w:rPr>
        <w:t>Format</w:t>
      </w:r>
      <w:r>
        <w:rPr>
          <w:spacing w:val="-3"/>
          <w:sz w:val="24"/>
        </w:rPr>
        <w:t xml:space="preserve"> </w:t>
      </w:r>
      <w:r>
        <w:rPr>
          <w:sz w:val="24"/>
        </w:rPr>
        <w:t>&amp;</w:t>
      </w:r>
      <w:r>
        <w:rPr>
          <w:spacing w:val="-4"/>
          <w:sz w:val="24"/>
        </w:rPr>
        <w:t xml:space="preserve"> </w:t>
      </w:r>
      <w:r>
        <w:rPr>
          <w:sz w:val="24"/>
        </w:rPr>
        <w:t>export</w:t>
      </w:r>
      <w:r>
        <w:rPr>
          <w:spacing w:val="-3"/>
          <w:sz w:val="24"/>
        </w:rPr>
        <w:t xml:space="preserve"> </w:t>
      </w:r>
      <w:r>
        <w:rPr>
          <w:sz w:val="24"/>
        </w:rPr>
        <w:t>as</w:t>
      </w:r>
      <w:r>
        <w:rPr>
          <w:spacing w:val="-4"/>
          <w:sz w:val="24"/>
        </w:rPr>
        <w:t xml:space="preserve"> </w:t>
      </w:r>
      <w:r>
        <w:rPr>
          <w:sz w:val="24"/>
        </w:rPr>
        <w:t>.txt,</w:t>
      </w:r>
      <w:r>
        <w:rPr>
          <w:spacing w:val="-4"/>
          <w:sz w:val="24"/>
        </w:rPr>
        <w:t xml:space="preserve"> </w:t>
      </w:r>
      <w:r>
        <w:rPr>
          <w:sz w:val="24"/>
        </w:rPr>
        <w:t>.docx,</w:t>
      </w:r>
      <w:r>
        <w:rPr>
          <w:spacing w:val="-4"/>
          <w:sz w:val="24"/>
        </w:rPr>
        <w:t xml:space="preserve"> </w:t>
      </w:r>
      <w:r>
        <w:rPr>
          <w:sz w:val="24"/>
        </w:rPr>
        <w:t xml:space="preserve">and </w:t>
      </w:r>
      <w:r>
        <w:rPr>
          <w:spacing w:val="-4"/>
          <w:sz w:val="24"/>
        </w:rPr>
        <w:t>.pdf</w:t>
      </w:r>
    </w:p>
    <w:p w14:paraId="4ABB7519">
      <w:pPr>
        <w:pStyle w:val="3"/>
        <w:numPr>
          <w:ilvl w:val="1"/>
          <w:numId w:val="1"/>
        </w:numPr>
        <w:tabs>
          <w:tab w:val="left" w:pos="1877"/>
        </w:tabs>
        <w:spacing w:before="177" w:after="0" w:line="240" w:lineRule="auto"/>
        <w:ind w:left="1877" w:right="0" w:hanging="360"/>
        <w:jc w:val="left"/>
      </w:pPr>
      <w:r>
        <w:t>2.2:</w:t>
      </w:r>
      <w:r>
        <w:rPr>
          <w:spacing w:val="-6"/>
        </w:rPr>
        <w:t xml:space="preserve"> </w:t>
      </w:r>
      <w:r>
        <w:t>Build FastAPI</w:t>
      </w:r>
      <w:r>
        <w:rPr>
          <w:spacing w:val="-3"/>
        </w:rPr>
        <w:t xml:space="preserve"> </w:t>
      </w:r>
      <w:r>
        <w:rPr>
          <w:spacing w:val="-2"/>
        </w:rPr>
        <w:t>backend:</w:t>
      </w:r>
    </w:p>
    <w:p w14:paraId="5EE1058C">
      <w:pPr>
        <w:pStyle w:val="9"/>
        <w:numPr>
          <w:ilvl w:val="2"/>
          <w:numId w:val="1"/>
        </w:numPr>
        <w:tabs>
          <w:tab w:val="left" w:pos="2596"/>
        </w:tabs>
        <w:spacing w:before="180" w:after="0" w:line="240" w:lineRule="auto"/>
        <w:ind w:left="2596" w:right="0" w:hanging="359"/>
        <w:jc w:val="left"/>
        <w:rPr>
          <w:sz w:val="24"/>
        </w:rPr>
      </w:pPr>
      <w:r>
        <w:rPr>
          <w:sz w:val="24"/>
        </w:rPr>
        <w:t>Endpoint</w:t>
      </w:r>
      <w:r>
        <w:rPr>
          <w:spacing w:val="-4"/>
          <w:sz w:val="24"/>
        </w:rPr>
        <w:t xml:space="preserve"> </w:t>
      </w:r>
      <w:r>
        <w:rPr>
          <w:sz w:val="24"/>
        </w:rPr>
        <w:t>/generate</w:t>
      </w:r>
      <w:r>
        <w:rPr>
          <w:spacing w:val="-5"/>
          <w:sz w:val="24"/>
        </w:rPr>
        <w:t xml:space="preserve"> </w:t>
      </w:r>
      <w:r>
        <w:rPr>
          <w:sz w:val="24"/>
        </w:rPr>
        <w:t>to</w:t>
      </w:r>
      <w:r>
        <w:rPr>
          <w:spacing w:val="-2"/>
          <w:sz w:val="24"/>
        </w:rPr>
        <w:t xml:space="preserve"> </w:t>
      </w:r>
      <w:r>
        <w:rPr>
          <w:sz w:val="24"/>
        </w:rPr>
        <w:t>process</w:t>
      </w:r>
      <w:r>
        <w:rPr>
          <w:spacing w:val="-5"/>
          <w:sz w:val="24"/>
        </w:rPr>
        <w:t xml:space="preserve"> </w:t>
      </w:r>
      <w:r>
        <w:rPr>
          <w:sz w:val="24"/>
        </w:rPr>
        <w:t>POST</w:t>
      </w:r>
      <w:r>
        <w:rPr>
          <w:spacing w:val="-2"/>
          <w:sz w:val="24"/>
        </w:rPr>
        <w:t xml:space="preserve"> requests</w:t>
      </w:r>
    </w:p>
    <w:p w14:paraId="1F54610D">
      <w:pPr>
        <w:pStyle w:val="9"/>
        <w:numPr>
          <w:ilvl w:val="2"/>
          <w:numId w:val="1"/>
        </w:numPr>
        <w:tabs>
          <w:tab w:val="left" w:pos="2596"/>
        </w:tabs>
        <w:spacing w:before="178" w:after="0" w:line="240" w:lineRule="auto"/>
        <w:ind w:left="2596" w:right="0" w:hanging="359"/>
        <w:jc w:val="left"/>
        <w:rPr>
          <w:sz w:val="24"/>
        </w:rPr>
      </w:pPr>
      <w:r>
        <w:rPr>
          <w:sz w:val="24"/>
        </w:rPr>
        <w:t>Accepts</w:t>
      </w:r>
      <w:r>
        <w:rPr>
          <w:spacing w:val="-6"/>
          <w:sz w:val="24"/>
        </w:rPr>
        <w:t xml:space="preserve"> </w:t>
      </w:r>
      <w:r>
        <w:rPr>
          <w:sz w:val="24"/>
        </w:rPr>
        <w:t>document_type,</w:t>
      </w:r>
      <w:r>
        <w:rPr>
          <w:spacing w:val="-5"/>
          <w:sz w:val="24"/>
        </w:rPr>
        <w:t xml:space="preserve"> </w:t>
      </w:r>
      <w:r>
        <w:rPr>
          <w:sz w:val="24"/>
        </w:rPr>
        <w:t>parties,</w:t>
      </w:r>
      <w:r>
        <w:rPr>
          <w:spacing w:val="-5"/>
          <w:sz w:val="24"/>
        </w:rPr>
        <w:t xml:space="preserve"> </w:t>
      </w:r>
      <w:r>
        <w:rPr>
          <w:sz w:val="24"/>
        </w:rPr>
        <w:t>terms,</w:t>
      </w:r>
      <w:r>
        <w:rPr>
          <w:spacing w:val="-5"/>
          <w:sz w:val="24"/>
        </w:rPr>
        <w:t xml:space="preserve"> </w:t>
      </w:r>
      <w:r>
        <w:rPr>
          <w:spacing w:val="-4"/>
          <w:sz w:val="24"/>
        </w:rPr>
        <w:t>dates</w:t>
      </w:r>
    </w:p>
    <w:p w14:paraId="3770D85F">
      <w:pPr>
        <w:pStyle w:val="9"/>
        <w:numPr>
          <w:ilvl w:val="2"/>
          <w:numId w:val="1"/>
        </w:numPr>
        <w:tabs>
          <w:tab w:val="left" w:pos="2596"/>
        </w:tabs>
        <w:spacing w:before="177" w:after="0" w:line="240" w:lineRule="auto"/>
        <w:ind w:left="2596" w:right="0" w:hanging="359"/>
        <w:jc w:val="left"/>
        <w:rPr>
          <w:sz w:val="24"/>
        </w:rPr>
      </w:pPr>
      <w:r>
        <w:rPr>
          <w:sz w:val="24"/>
        </w:rPr>
        <w:t>Returns</w:t>
      </w:r>
      <w:r>
        <w:rPr>
          <w:spacing w:val="-4"/>
          <w:sz w:val="24"/>
        </w:rPr>
        <w:t xml:space="preserve"> </w:t>
      </w:r>
      <w:r>
        <w:rPr>
          <w:sz w:val="24"/>
        </w:rPr>
        <w:t>generated</w:t>
      </w:r>
      <w:r>
        <w:rPr>
          <w:spacing w:val="-2"/>
          <w:sz w:val="24"/>
        </w:rPr>
        <w:t xml:space="preserve"> </w:t>
      </w:r>
      <w:r>
        <w:rPr>
          <w:sz w:val="24"/>
        </w:rPr>
        <w:t>text</w:t>
      </w:r>
      <w:r>
        <w:rPr>
          <w:spacing w:val="-3"/>
          <w:sz w:val="24"/>
        </w:rPr>
        <w:t xml:space="preserve"> </w:t>
      </w:r>
      <w:r>
        <w:rPr>
          <w:sz w:val="24"/>
        </w:rPr>
        <w:t>from</w:t>
      </w:r>
      <w:r>
        <w:rPr>
          <w:spacing w:val="-1"/>
          <w:sz w:val="24"/>
        </w:rPr>
        <w:t xml:space="preserve"> </w:t>
      </w:r>
      <w:r>
        <w:rPr>
          <w:spacing w:val="-2"/>
          <w:sz w:val="24"/>
        </w:rPr>
        <w:t>Gemini</w:t>
      </w:r>
    </w:p>
    <w:p w14:paraId="020B05BE">
      <w:pPr>
        <w:pStyle w:val="9"/>
        <w:spacing w:after="0" w:line="240" w:lineRule="auto"/>
        <w:jc w:val="left"/>
        <w:rPr>
          <w:sz w:val="24"/>
        </w:rPr>
        <w:sectPr>
          <w:pgSz w:w="11910" w:h="16840"/>
          <w:pgMar w:top="1660" w:right="141" w:bottom="280" w:left="283" w:header="868" w:footer="0" w:gutter="0"/>
          <w:cols w:space="720" w:num="1"/>
        </w:sectPr>
      </w:pPr>
    </w:p>
    <w:p w14:paraId="66623529">
      <w:pPr>
        <w:pStyle w:val="6"/>
        <w:spacing w:before="76"/>
      </w:pPr>
    </w:p>
    <w:p w14:paraId="56FCD739">
      <w:pPr>
        <w:pStyle w:val="3"/>
        <w:spacing w:before="1"/>
      </w:pPr>
      <w:r>
        <w:t>Activity 3:</w:t>
      </w:r>
      <w:r>
        <w:rPr>
          <w:spacing w:val="-5"/>
        </w:rPr>
        <w:t xml:space="preserve"> </w:t>
      </w:r>
      <w:r>
        <w:t>main.py &amp;</w:t>
      </w:r>
      <w:r>
        <w:rPr>
          <w:spacing w:val="-5"/>
        </w:rPr>
        <w:t xml:space="preserve"> </w:t>
      </w:r>
      <w:r>
        <w:t>API</w:t>
      </w:r>
      <w:r>
        <w:rPr>
          <w:spacing w:val="-3"/>
        </w:rPr>
        <w:t xml:space="preserve"> </w:t>
      </w:r>
      <w:r>
        <w:rPr>
          <w:spacing w:val="-4"/>
        </w:rPr>
        <w:t>Logic</w:t>
      </w:r>
    </w:p>
    <w:p w14:paraId="53C31889">
      <w:pPr>
        <w:pStyle w:val="9"/>
        <w:numPr>
          <w:ilvl w:val="1"/>
          <w:numId w:val="1"/>
        </w:numPr>
        <w:tabs>
          <w:tab w:val="left" w:pos="1877"/>
        </w:tabs>
        <w:spacing w:before="184" w:after="0" w:line="240" w:lineRule="auto"/>
        <w:ind w:left="1877" w:right="0" w:hanging="360"/>
        <w:jc w:val="left"/>
        <w:rPr>
          <w:b/>
          <w:sz w:val="24"/>
        </w:rPr>
      </w:pPr>
      <w:r>
        <w:rPr>
          <w:b/>
          <w:sz w:val="24"/>
        </w:rPr>
        <w:t>3.1:</w:t>
      </w:r>
      <w:r>
        <w:rPr>
          <w:b/>
          <w:spacing w:val="-7"/>
          <w:sz w:val="24"/>
        </w:rPr>
        <w:t xml:space="preserve"> </w:t>
      </w:r>
      <w:r>
        <w:rPr>
          <w:b/>
          <w:sz w:val="24"/>
        </w:rPr>
        <w:t>Create</w:t>
      </w:r>
      <w:r>
        <w:rPr>
          <w:b/>
          <w:spacing w:val="-5"/>
          <w:sz w:val="24"/>
        </w:rPr>
        <w:t xml:space="preserve"> </w:t>
      </w:r>
      <w:r>
        <w:rPr>
          <w:b/>
          <w:sz w:val="24"/>
        </w:rPr>
        <w:t xml:space="preserve">and configure </w:t>
      </w:r>
      <w:r>
        <w:rPr>
          <w:b/>
          <w:spacing w:val="-2"/>
          <w:sz w:val="24"/>
        </w:rPr>
        <w:t>main.py:</w:t>
      </w:r>
    </w:p>
    <w:p w14:paraId="4A824A78">
      <w:pPr>
        <w:pStyle w:val="9"/>
        <w:numPr>
          <w:ilvl w:val="2"/>
          <w:numId w:val="1"/>
        </w:numPr>
        <w:tabs>
          <w:tab w:val="left" w:pos="2596"/>
        </w:tabs>
        <w:spacing w:before="185" w:after="0" w:line="240" w:lineRule="auto"/>
        <w:ind w:left="2596" w:right="0" w:hanging="359"/>
        <w:jc w:val="left"/>
        <w:rPr>
          <w:sz w:val="24"/>
        </w:rPr>
      </w:pPr>
      <w:r>
        <w:rPr>
          <w:sz w:val="24"/>
        </w:rPr>
        <w:t>Initialize</w:t>
      </w:r>
      <w:r>
        <w:rPr>
          <w:spacing w:val="-9"/>
          <w:sz w:val="24"/>
        </w:rPr>
        <w:t xml:space="preserve"> </w:t>
      </w:r>
      <w:r>
        <w:rPr>
          <w:sz w:val="24"/>
        </w:rPr>
        <w:t>FastAPI</w:t>
      </w:r>
      <w:r>
        <w:rPr>
          <w:spacing w:val="-2"/>
          <w:sz w:val="24"/>
        </w:rPr>
        <w:t xml:space="preserve"> </w:t>
      </w:r>
      <w:r>
        <w:rPr>
          <w:spacing w:val="-5"/>
          <w:sz w:val="24"/>
        </w:rPr>
        <w:t>app</w:t>
      </w:r>
    </w:p>
    <w:p w14:paraId="37A7DBEC">
      <w:pPr>
        <w:pStyle w:val="9"/>
        <w:numPr>
          <w:ilvl w:val="2"/>
          <w:numId w:val="1"/>
        </w:numPr>
        <w:tabs>
          <w:tab w:val="left" w:pos="2596"/>
        </w:tabs>
        <w:spacing w:before="172" w:after="0" w:line="240" w:lineRule="auto"/>
        <w:ind w:left="2596" w:right="0" w:hanging="359"/>
        <w:jc w:val="left"/>
        <w:rPr>
          <w:sz w:val="24"/>
        </w:rPr>
      </w:pPr>
      <w:r>
        <w:rPr>
          <w:sz w:val="24"/>
        </w:rPr>
        <w:t>Route</w:t>
      </w:r>
      <w:r>
        <w:rPr>
          <w:spacing w:val="-3"/>
          <w:sz w:val="24"/>
        </w:rPr>
        <w:t xml:space="preserve"> </w:t>
      </w:r>
      <w:r>
        <w:rPr>
          <w:sz w:val="24"/>
        </w:rPr>
        <w:t>/</w:t>
      </w:r>
      <w:r>
        <w:rPr>
          <w:spacing w:val="1"/>
          <w:sz w:val="24"/>
        </w:rPr>
        <w:t xml:space="preserve"> </w:t>
      </w:r>
      <w:r>
        <w:rPr>
          <w:sz w:val="24"/>
        </w:rPr>
        <w:t>for</w:t>
      </w:r>
      <w:r>
        <w:rPr>
          <w:spacing w:val="1"/>
          <w:sz w:val="24"/>
        </w:rPr>
        <w:t xml:space="preserve"> </w:t>
      </w:r>
      <w:r>
        <w:rPr>
          <w:spacing w:val="-4"/>
          <w:sz w:val="24"/>
        </w:rPr>
        <w:t>home</w:t>
      </w:r>
    </w:p>
    <w:p w14:paraId="60475B3C">
      <w:pPr>
        <w:pStyle w:val="9"/>
        <w:numPr>
          <w:ilvl w:val="2"/>
          <w:numId w:val="1"/>
        </w:numPr>
        <w:tabs>
          <w:tab w:val="left" w:pos="2596"/>
        </w:tabs>
        <w:spacing w:before="178" w:after="0" w:line="240" w:lineRule="auto"/>
        <w:ind w:left="2596" w:right="0" w:hanging="359"/>
        <w:jc w:val="left"/>
        <w:rPr>
          <w:sz w:val="24"/>
        </w:rPr>
      </w:pPr>
      <w:r>
        <w:rPr>
          <w:sz w:val="24"/>
        </w:rPr>
        <w:t>Include</w:t>
      </w:r>
      <w:r>
        <w:rPr>
          <w:spacing w:val="-4"/>
          <w:sz w:val="24"/>
        </w:rPr>
        <w:t xml:space="preserve"> </w:t>
      </w:r>
      <w:r>
        <w:rPr>
          <w:sz w:val="24"/>
        </w:rPr>
        <w:t>router</w:t>
      </w:r>
      <w:r>
        <w:rPr>
          <w:spacing w:val="-1"/>
          <w:sz w:val="24"/>
        </w:rPr>
        <w:t xml:space="preserve"> </w:t>
      </w:r>
      <w:r>
        <w:rPr>
          <w:sz w:val="24"/>
        </w:rPr>
        <w:t>from</w:t>
      </w:r>
      <w:r>
        <w:rPr>
          <w:spacing w:val="-1"/>
          <w:sz w:val="24"/>
        </w:rPr>
        <w:t xml:space="preserve"> </w:t>
      </w:r>
      <w:r>
        <w:rPr>
          <w:spacing w:val="-2"/>
          <w:sz w:val="24"/>
        </w:rPr>
        <w:t>routes.py</w:t>
      </w:r>
    </w:p>
    <w:p w14:paraId="51056D75">
      <w:pPr>
        <w:pStyle w:val="3"/>
        <w:numPr>
          <w:ilvl w:val="1"/>
          <w:numId w:val="1"/>
        </w:numPr>
        <w:tabs>
          <w:tab w:val="left" w:pos="1877"/>
        </w:tabs>
        <w:spacing w:before="173" w:after="0" w:line="240" w:lineRule="auto"/>
        <w:ind w:left="1877" w:right="0" w:hanging="360"/>
        <w:jc w:val="left"/>
      </w:pPr>
      <w:r>
        <w:t>3.2:</w:t>
      </w:r>
      <w:r>
        <w:rPr>
          <w:spacing w:val="-5"/>
        </w:rPr>
        <w:t xml:space="preserve"> </w:t>
      </w:r>
      <w:r>
        <w:t>Handle</w:t>
      </w:r>
      <w:r>
        <w:rPr>
          <w:spacing w:val="-5"/>
        </w:rPr>
        <w:t xml:space="preserve"> </w:t>
      </w:r>
      <w:r>
        <w:t>document</w:t>
      </w:r>
      <w:r>
        <w:rPr>
          <w:spacing w:val="-4"/>
        </w:rPr>
        <w:t xml:space="preserve"> </w:t>
      </w:r>
      <w:r>
        <w:t>generation</w:t>
      </w:r>
      <w:r>
        <w:rPr>
          <w:spacing w:val="-3"/>
        </w:rPr>
        <w:t xml:space="preserve"> </w:t>
      </w:r>
      <w:r>
        <w:t>logic</w:t>
      </w:r>
      <w:r>
        <w:rPr>
          <w:spacing w:val="-5"/>
        </w:rPr>
        <w:t xml:space="preserve"> </w:t>
      </w:r>
      <w:r>
        <w:t>in</w:t>
      </w:r>
      <w:r>
        <w:rPr>
          <w:spacing w:val="-3"/>
        </w:rPr>
        <w:t xml:space="preserve"> </w:t>
      </w:r>
      <w:r>
        <w:rPr>
          <w:spacing w:val="-2"/>
        </w:rPr>
        <w:t>routes.py:</w:t>
      </w:r>
    </w:p>
    <w:p w14:paraId="0B528C44">
      <w:pPr>
        <w:pStyle w:val="9"/>
        <w:numPr>
          <w:ilvl w:val="2"/>
          <w:numId w:val="1"/>
        </w:numPr>
        <w:tabs>
          <w:tab w:val="left" w:pos="2596"/>
        </w:tabs>
        <w:spacing w:before="184" w:after="0" w:line="240" w:lineRule="auto"/>
        <w:ind w:left="2596" w:right="0" w:hanging="359"/>
        <w:jc w:val="left"/>
        <w:rPr>
          <w:sz w:val="24"/>
        </w:rPr>
      </w:pPr>
      <w:r>
        <w:rPr>
          <w:sz w:val="24"/>
        </w:rPr>
        <w:t>Define</w:t>
      </w:r>
      <w:r>
        <w:rPr>
          <w:spacing w:val="-3"/>
          <w:sz w:val="24"/>
        </w:rPr>
        <w:t xml:space="preserve"> </w:t>
      </w:r>
      <w:r>
        <w:rPr>
          <w:sz w:val="24"/>
        </w:rPr>
        <w:t>Pydantic</w:t>
      </w:r>
      <w:r>
        <w:rPr>
          <w:spacing w:val="-2"/>
          <w:sz w:val="24"/>
        </w:rPr>
        <w:t xml:space="preserve"> </w:t>
      </w:r>
      <w:r>
        <w:rPr>
          <w:sz w:val="24"/>
        </w:rPr>
        <w:t xml:space="preserve">model </w:t>
      </w:r>
      <w:r>
        <w:rPr>
          <w:spacing w:val="-2"/>
          <w:sz w:val="24"/>
        </w:rPr>
        <w:t>DocumentRequest</w:t>
      </w:r>
    </w:p>
    <w:p w14:paraId="110A4478">
      <w:pPr>
        <w:pStyle w:val="9"/>
        <w:numPr>
          <w:ilvl w:val="2"/>
          <w:numId w:val="1"/>
        </w:numPr>
        <w:tabs>
          <w:tab w:val="left" w:pos="2596"/>
        </w:tabs>
        <w:spacing w:before="178" w:after="0" w:line="240" w:lineRule="auto"/>
        <w:ind w:left="2596" w:right="0" w:hanging="359"/>
        <w:jc w:val="left"/>
        <w:rPr>
          <w:sz w:val="24"/>
        </w:rPr>
      </w:pPr>
      <w:r>
        <w:rPr>
          <w:sz w:val="24"/>
        </w:rPr>
        <w:t>Call</w:t>
      </w:r>
      <w:r>
        <w:rPr>
          <w:spacing w:val="-3"/>
          <w:sz w:val="24"/>
        </w:rPr>
        <w:t xml:space="preserve"> </w:t>
      </w:r>
      <w:r>
        <w:rPr>
          <w:spacing w:val="-2"/>
          <w:sz w:val="24"/>
        </w:rPr>
        <w:t>GeminiDocumentGenerator.generate_document(...)</w:t>
      </w:r>
    </w:p>
    <w:p w14:paraId="5FDED8FD">
      <w:pPr>
        <w:pStyle w:val="6"/>
        <w:spacing w:before="112"/>
        <w:rPr>
          <w:sz w:val="20"/>
        </w:rPr>
      </w:pPr>
      <w:r>
        <w:rPr>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234950</wp:posOffset>
                </wp:positionV>
                <wp:extent cx="5732780" cy="22860"/>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5732780" cy="22860"/>
                          <a:chOff x="0" y="0"/>
                          <a:chExt cx="5732780" cy="22860"/>
                        </a:xfrm>
                      </wpg:grpSpPr>
                      <wps:wsp>
                        <wps:cNvPr id="17" name="Graphic 17"/>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noAutofit/>
                        </wps:bodyPr>
                      </wps:wsp>
                      <wps:wsp>
                        <wps:cNvPr id="18" name="Graphic 18"/>
                        <wps:cNvSpPr/>
                        <wps:spPr>
                          <a:xfrm>
                            <a:off x="5729604" y="101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noAutofit/>
                        </wps:bodyPr>
                      </wps:wsp>
                      <wps:wsp>
                        <wps:cNvPr id="19" name="Graphic 19"/>
                        <wps:cNvSpPr/>
                        <wps:spPr>
                          <a:xfrm>
                            <a:off x="304" y="1028"/>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noAutofit/>
                        </wps:bodyPr>
                      </wps:wsp>
                      <wps:wsp>
                        <wps:cNvPr id="20" name="Graphic 20"/>
                        <wps:cNvSpPr/>
                        <wps:spPr>
                          <a:xfrm>
                            <a:off x="5729604" y="4063"/>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noAutofit/>
                        </wps:bodyPr>
                      </wps:wsp>
                      <wps:wsp>
                        <wps:cNvPr id="21" name="Graphic 21"/>
                        <wps:cNvSpPr/>
                        <wps:spPr>
                          <a:xfrm>
                            <a:off x="304" y="1930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2" name="Graphic 22"/>
                        <wps:cNvSpPr/>
                        <wps:spPr>
                          <a:xfrm>
                            <a:off x="304" y="19316"/>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5pt;height:1.8pt;width:451.4pt;mso-position-horizontal-relative:page;mso-wrap-distance-bottom:0pt;mso-wrap-distance-top:0pt;z-index:-251655168;mso-width-relative:page;mso-height-relative:page;" coordsize="5732780,22860" o:gfxdata="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">
                <o:lock v:ext="edit" aspectratio="f"/>
                <v:shape id="Graphic 17" o:spid="_x0000_s1026" o:spt="100" style="position:absolute;left:0;top:0;height:20955;width:5730240;" fillcolor="#9F9F9F" filled="t" stroked="f" coordsize="5730240,20955" o:gfxdata="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0nd1a8AAAA&#10;2wAAAA8AAAAAAAAAAQAgAAAAIgAAAGRycy9kb3ducmV2LnhtbFBLAQIUABQAAAAIAIdO4kAzLwWe&#10;OwAAADkAAAAQAAAAAAAAAAEAIAAAAAsBAABkcnMvc2hhcGV4bWwueG1sUEsFBgAAAAAGAAYAWwEA&#10;ALUDAAAAAA==&#10;" path="m5730240,0l0,0,0,20955,5730240,20955,5730240,0xe">
                  <v:fill on="t" focussize="0,0"/>
                  <v:stroke on="f"/>
                  <v:imagedata o:title=""/>
                  <o:lock v:ext="edit" aspectratio="f"/>
                  <v:textbox inset="0mm,0mm,0mm,0mm"/>
                </v:shape>
                <v:shape id="Graphic 18" o:spid="_x0000_s1026" o:spt="100" style="position:absolute;left:5729604;top:1016;height:3175;width:3175;" fillcolor="#E2E2E2" filled="t" stroked="f" coordsize="3175,3175" o:gfxdata="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0cBk68AAAA&#10;2wAAAA8AAAAAAAAAAQAgAAAAIgAAAGRycy9kb3ducmV2LnhtbFBLAQIUABQAAAAIAIdO4kAzLwWe&#10;OwAAADkAAAAQAAAAAAAAAAEAIAAAAAsBAABkcnMvc2hhcGV4bWwueG1sUEsFBgAAAAAGAAYAWwEA&#10;ALUDAAAAAA==&#10;" path="m3048,0l0,0,0,3047,3048,3047,3048,0xe">
                  <v:fill on="t" focussize="0,0"/>
                  <v:stroke on="f"/>
                  <v:imagedata o:title=""/>
                  <o:lock v:ext="edit" aspectratio="f"/>
                  <v:textbox inset="0mm,0mm,0mm,0mm"/>
                </v:shape>
                <v:shape id="Graphic 19" o:spid="_x0000_s1026" o:spt="100" style="position:absolute;left:304;top:1028;height:18415;width:5732780;" fillcolor="#9F9F9F" filled="t" stroked="f" coordsize="5732780,18415" o:gfxdata="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TDkGugAAANsA&#10;AAAPAAAAAAAAAAEAIAAAACIAAABkcnMvZG93bnJldi54bWxQSwECFAAUAAAACACHTuJAMy8FnjsA&#10;AAA5AAAAEAAAAAAAAAABACAAAAAJAQAAZHJzL3NoYXBleG1sLnhtbFBLBQYAAAAABgAGAFsBAACz&#10;AwAAAAA=&#10;" path="m3048,3035l0,3035,0,18275,3048,18275,3048,3035xem5732348,0l5729300,0,5729300,3035,5732348,3035,5732348,0xe">
                  <v:fill on="t" focussize="0,0"/>
                  <v:stroke on="f"/>
                  <v:imagedata o:title=""/>
                  <o:lock v:ext="edit" aspectratio="f"/>
                  <v:textbox inset="0mm,0mm,0mm,0mm"/>
                </v:shape>
                <v:shape id="Graphic 20" o:spid="_x0000_s1026" o:spt="100" style="position:absolute;left:5729604;top:4063;height:15240;width:3175;" fillcolor="#E2E2E2" filled="t" stroked="f" coordsize="3175,15240" o:gfxdata="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HYgSLtwAAANsAAAAP&#10;AAAAAAAAAAEAIAAAACIAAABkcnMvZG93bnJldi54bWxQSwECFAAUAAAACACHTuJAMy8FnjsAAAA5&#10;AAAAEAAAAAAAAAABACAAAAAGAQAAZHJzL3NoYXBleG1sLnhtbFBLBQYAAAAABgAGAFsBAACwAwAA&#10;AAA=&#10;" path="m3048,0l0,0,0,15240,3048,15240,3048,0xe">
                  <v:fill on="t" focussize="0,0"/>
                  <v:stroke on="f"/>
                  <v:imagedata o:title=""/>
                  <o:lock v:ext="edit" aspectratio="f"/>
                  <v:textbox inset="0mm,0mm,0mm,0mm"/>
                </v:shape>
                <v:shape id="Graphic 21" o:spid="_x0000_s1026" o:spt="100" style="position:absolute;left:304;top:19304;height:3175;width:3175;" fillcolor="#9F9F9F" filled="t" stroked="f" coordsize="3175,3175" o:gfxdata="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zc/tO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22" o:spid="_x0000_s1026" o:spt="100" style="position:absolute;left:304;top:19316;height:3175;width:5732780;" fillcolor="#E2E2E2" filled="t" stroked="f" coordsize="5732780,3175" o:gfxdata="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AvIW/&#10;AAAA2wAAAA8AAAAAAAAAAQAgAAAAIgAAAGRycy9kb3ducmV2LnhtbFBLAQIUABQAAAAIAIdO4kAz&#10;LwWeOwAAADkAAAAQAAAAAAAAAAEAIAAAAA4BAABkcnMvc2hhcGV4bWwueG1sUEsFBgAAAAAGAAYA&#10;WwEAALgDAAAAAA==&#10;" path="m5732348,0l5729351,0,3048,0,0,0,0,3035,3048,3035,5729300,3035,5732348,3035,5732348,0xe">
                  <v:fill on="t" focussize="0,0"/>
                  <v:stroke on="f"/>
                  <v:imagedata o:title=""/>
                  <o:lock v:ext="edit" aspectratio="f"/>
                  <v:textbox inset="0mm,0mm,0mm,0mm"/>
                </v:shape>
                <w10:wrap type="topAndBottom"/>
              </v:group>
            </w:pict>
          </mc:Fallback>
        </mc:AlternateContent>
      </w:r>
    </w:p>
    <w:p w14:paraId="54D3939F">
      <w:pPr>
        <w:pStyle w:val="3"/>
        <w:spacing w:before="232"/>
      </w:pPr>
      <w:r>
        <w:t>Activity</w:t>
      </w:r>
      <w:r>
        <w:rPr>
          <w:spacing w:val="-2"/>
        </w:rPr>
        <w:t xml:space="preserve"> </w:t>
      </w:r>
      <w:r>
        <w:t>4:</w:t>
      </w:r>
      <w:r>
        <w:rPr>
          <w:spacing w:val="-7"/>
        </w:rPr>
        <w:t xml:space="preserve"> </w:t>
      </w:r>
      <w:r>
        <w:t>Frontend</w:t>
      </w:r>
      <w:r>
        <w:rPr>
          <w:spacing w:val="-3"/>
        </w:rPr>
        <w:t xml:space="preserve"> </w:t>
      </w:r>
      <w:r>
        <w:t>with</w:t>
      </w:r>
      <w:r>
        <w:rPr>
          <w:spacing w:val="-2"/>
        </w:rPr>
        <w:t xml:space="preserve"> Streamlit</w:t>
      </w:r>
    </w:p>
    <w:p w14:paraId="76DE55AC">
      <w:pPr>
        <w:pStyle w:val="9"/>
        <w:numPr>
          <w:ilvl w:val="1"/>
          <w:numId w:val="1"/>
        </w:numPr>
        <w:tabs>
          <w:tab w:val="left" w:pos="1877"/>
        </w:tabs>
        <w:spacing w:before="180" w:after="0" w:line="240" w:lineRule="auto"/>
        <w:ind w:left="1877" w:right="0" w:hanging="360"/>
        <w:jc w:val="left"/>
        <w:rPr>
          <w:b/>
          <w:sz w:val="24"/>
        </w:rPr>
      </w:pPr>
      <w:r>
        <w:rPr>
          <w:b/>
          <w:sz w:val="24"/>
        </w:rPr>
        <w:t>4.1:</w:t>
      </w:r>
      <w:r>
        <w:rPr>
          <w:b/>
          <w:spacing w:val="-4"/>
          <w:sz w:val="24"/>
        </w:rPr>
        <w:t xml:space="preserve"> </w:t>
      </w:r>
      <w:r>
        <w:rPr>
          <w:b/>
          <w:sz w:val="24"/>
        </w:rPr>
        <w:t>Design</w:t>
      </w:r>
      <w:r>
        <w:rPr>
          <w:b/>
          <w:spacing w:val="-3"/>
          <w:sz w:val="24"/>
        </w:rPr>
        <w:t xml:space="preserve"> </w:t>
      </w:r>
      <w:r>
        <w:rPr>
          <w:b/>
          <w:sz w:val="24"/>
        </w:rPr>
        <w:t>user-friendly</w:t>
      </w:r>
      <w:r>
        <w:rPr>
          <w:b/>
          <w:spacing w:val="-3"/>
          <w:sz w:val="24"/>
        </w:rPr>
        <w:t xml:space="preserve"> </w:t>
      </w:r>
      <w:r>
        <w:rPr>
          <w:b/>
          <w:sz w:val="24"/>
        </w:rPr>
        <w:t>Streamlit</w:t>
      </w:r>
      <w:r>
        <w:rPr>
          <w:b/>
          <w:spacing w:val="-4"/>
          <w:sz w:val="24"/>
        </w:rPr>
        <w:t xml:space="preserve"> </w:t>
      </w:r>
      <w:r>
        <w:rPr>
          <w:b/>
          <w:spacing w:val="-2"/>
          <w:sz w:val="24"/>
        </w:rPr>
        <w:t>interface:</w:t>
      </w:r>
    </w:p>
    <w:p w14:paraId="3C26DEEE">
      <w:pPr>
        <w:pStyle w:val="9"/>
        <w:numPr>
          <w:ilvl w:val="2"/>
          <w:numId w:val="1"/>
        </w:numPr>
        <w:tabs>
          <w:tab w:val="left" w:pos="2596"/>
        </w:tabs>
        <w:spacing w:before="184" w:after="0" w:line="240" w:lineRule="auto"/>
        <w:ind w:left="2596" w:right="0" w:hanging="359"/>
        <w:jc w:val="left"/>
        <w:rPr>
          <w:sz w:val="24"/>
        </w:rPr>
      </w:pPr>
      <w:r>
        <w:rPr>
          <w:sz w:val="24"/>
        </w:rPr>
        <w:t>Input</w:t>
      </w:r>
      <w:r>
        <w:rPr>
          <w:spacing w:val="-2"/>
          <w:sz w:val="24"/>
        </w:rPr>
        <w:t xml:space="preserve"> </w:t>
      </w:r>
      <w:r>
        <w:rPr>
          <w:sz w:val="24"/>
        </w:rPr>
        <w:t>fields</w:t>
      </w:r>
      <w:r>
        <w:rPr>
          <w:spacing w:val="-4"/>
          <w:sz w:val="24"/>
        </w:rPr>
        <w:t xml:space="preserve"> </w:t>
      </w:r>
      <w:r>
        <w:rPr>
          <w:sz w:val="24"/>
        </w:rPr>
        <w:t>for</w:t>
      </w:r>
      <w:r>
        <w:rPr>
          <w:spacing w:val="-1"/>
          <w:sz w:val="24"/>
        </w:rPr>
        <w:t xml:space="preserve"> </w:t>
      </w:r>
      <w:r>
        <w:rPr>
          <w:sz w:val="24"/>
        </w:rPr>
        <w:t>all</w:t>
      </w:r>
      <w:r>
        <w:rPr>
          <w:spacing w:val="-4"/>
          <w:sz w:val="24"/>
        </w:rPr>
        <w:t xml:space="preserve"> </w:t>
      </w:r>
      <w:r>
        <w:rPr>
          <w:sz w:val="24"/>
        </w:rPr>
        <w:t>required</w:t>
      </w:r>
      <w:r>
        <w:rPr>
          <w:spacing w:val="-1"/>
          <w:sz w:val="24"/>
        </w:rPr>
        <w:t xml:space="preserve"> </w:t>
      </w:r>
      <w:r>
        <w:rPr>
          <w:spacing w:val="-4"/>
          <w:sz w:val="24"/>
        </w:rPr>
        <w:t>data</w:t>
      </w:r>
    </w:p>
    <w:p w14:paraId="18CB8121">
      <w:pPr>
        <w:pStyle w:val="9"/>
        <w:numPr>
          <w:ilvl w:val="2"/>
          <w:numId w:val="1"/>
        </w:numPr>
        <w:tabs>
          <w:tab w:val="left" w:pos="2596"/>
        </w:tabs>
        <w:spacing w:before="178" w:after="0" w:line="240" w:lineRule="auto"/>
        <w:ind w:left="2596" w:right="0" w:hanging="359"/>
        <w:jc w:val="left"/>
        <w:rPr>
          <w:sz w:val="24"/>
        </w:rPr>
      </w:pPr>
      <w:r>
        <w:rPr>
          <w:sz w:val="24"/>
        </w:rPr>
        <w:t>Responsive</w:t>
      </w:r>
      <w:r>
        <w:rPr>
          <w:spacing w:val="-5"/>
          <w:sz w:val="24"/>
        </w:rPr>
        <w:t xml:space="preserve"> </w:t>
      </w:r>
      <w:r>
        <w:rPr>
          <w:sz w:val="24"/>
        </w:rPr>
        <w:t>layout</w:t>
      </w:r>
      <w:r>
        <w:rPr>
          <w:spacing w:val="-3"/>
          <w:sz w:val="24"/>
        </w:rPr>
        <w:t xml:space="preserve"> </w:t>
      </w:r>
      <w:r>
        <w:rPr>
          <w:sz w:val="24"/>
        </w:rPr>
        <w:t>with title</w:t>
      </w:r>
      <w:r>
        <w:rPr>
          <w:spacing w:val="-4"/>
          <w:sz w:val="24"/>
        </w:rPr>
        <w:t xml:space="preserve"> </w:t>
      </w:r>
      <w:r>
        <w:rPr>
          <w:sz w:val="24"/>
        </w:rPr>
        <w:t xml:space="preserve">and </w:t>
      </w:r>
      <w:r>
        <w:rPr>
          <w:spacing w:val="-4"/>
          <w:sz w:val="24"/>
        </w:rPr>
        <w:t>logo</w:t>
      </w:r>
    </w:p>
    <w:p w14:paraId="4C17FC29">
      <w:pPr>
        <w:pStyle w:val="3"/>
        <w:numPr>
          <w:ilvl w:val="1"/>
          <w:numId w:val="1"/>
        </w:numPr>
        <w:tabs>
          <w:tab w:val="left" w:pos="1877"/>
        </w:tabs>
        <w:spacing w:before="173" w:after="0" w:line="240" w:lineRule="auto"/>
        <w:ind w:left="1877" w:right="0" w:hanging="360"/>
        <w:jc w:val="left"/>
      </w:pPr>
      <w:r>
        <w:t>4.2:</w:t>
      </w:r>
      <w:r>
        <w:rPr>
          <w:spacing w:val="-4"/>
        </w:rPr>
        <w:t xml:space="preserve"> </w:t>
      </w:r>
      <w:r>
        <w:t>Dynamic</w:t>
      </w:r>
      <w:r>
        <w:rPr>
          <w:spacing w:val="-6"/>
        </w:rPr>
        <w:t xml:space="preserve"> </w:t>
      </w:r>
      <w:r>
        <w:t>document</w:t>
      </w:r>
      <w:r>
        <w:rPr>
          <w:spacing w:val="-6"/>
        </w:rPr>
        <w:t xml:space="preserve"> </w:t>
      </w:r>
      <w:r>
        <w:t>generation</w:t>
      </w:r>
      <w:r>
        <w:rPr>
          <w:spacing w:val="-4"/>
        </w:rPr>
        <w:t xml:space="preserve"> </w:t>
      </w:r>
      <w:r>
        <w:rPr>
          <w:spacing w:val="-2"/>
        </w:rPr>
        <w:t>preview:</w:t>
      </w:r>
    </w:p>
    <w:p w14:paraId="56F382CD">
      <w:pPr>
        <w:pStyle w:val="9"/>
        <w:numPr>
          <w:ilvl w:val="2"/>
          <w:numId w:val="1"/>
        </w:numPr>
        <w:tabs>
          <w:tab w:val="left" w:pos="2596"/>
        </w:tabs>
        <w:spacing w:before="184" w:after="0" w:line="240" w:lineRule="auto"/>
        <w:ind w:left="2596" w:right="0" w:hanging="359"/>
        <w:jc w:val="left"/>
        <w:rPr>
          <w:sz w:val="24"/>
        </w:rPr>
      </w:pPr>
      <w:r>
        <w:rPr>
          <w:sz w:val="24"/>
        </w:rPr>
        <w:t>Show</w:t>
      </w:r>
      <w:r>
        <w:rPr>
          <w:spacing w:val="-3"/>
          <w:sz w:val="24"/>
        </w:rPr>
        <w:t xml:space="preserve"> </w:t>
      </w:r>
      <w:r>
        <w:rPr>
          <w:sz w:val="24"/>
        </w:rPr>
        <w:t>styled</w:t>
      </w:r>
      <w:r>
        <w:rPr>
          <w:spacing w:val="-3"/>
          <w:sz w:val="24"/>
        </w:rPr>
        <w:t xml:space="preserve"> </w:t>
      </w:r>
      <w:r>
        <w:rPr>
          <w:sz w:val="24"/>
        </w:rPr>
        <w:t>editable</w:t>
      </w:r>
      <w:r>
        <w:rPr>
          <w:spacing w:val="-4"/>
          <w:sz w:val="24"/>
        </w:rPr>
        <w:t xml:space="preserve"> </w:t>
      </w:r>
      <w:r>
        <w:rPr>
          <w:spacing w:val="-2"/>
          <w:sz w:val="24"/>
        </w:rPr>
        <w:t>output</w:t>
      </w:r>
    </w:p>
    <w:p w14:paraId="1CA6FE08">
      <w:pPr>
        <w:pStyle w:val="9"/>
        <w:numPr>
          <w:ilvl w:val="2"/>
          <w:numId w:val="1"/>
        </w:numPr>
        <w:tabs>
          <w:tab w:val="left" w:pos="2596"/>
        </w:tabs>
        <w:spacing w:before="173" w:after="0" w:line="240" w:lineRule="auto"/>
        <w:ind w:left="2596" w:right="0" w:hanging="359"/>
        <w:jc w:val="left"/>
        <w:rPr>
          <w:sz w:val="24"/>
        </w:rPr>
      </w:pPr>
      <w:r>
        <w:rPr>
          <w:sz w:val="24"/>
        </w:rPr>
        <w:t>Option</w:t>
      </w:r>
      <w:r>
        <w:rPr>
          <w:spacing w:val="-2"/>
          <w:sz w:val="24"/>
        </w:rPr>
        <w:t xml:space="preserve"> </w:t>
      </w:r>
      <w:r>
        <w:rPr>
          <w:sz w:val="24"/>
        </w:rPr>
        <w:t>to</w:t>
      </w:r>
      <w:r>
        <w:rPr>
          <w:spacing w:val="-1"/>
          <w:sz w:val="24"/>
        </w:rPr>
        <w:t xml:space="preserve"> </w:t>
      </w:r>
      <w:r>
        <w:rPr>
          <w:sz w:val="24"/>
        </w:rPr>
        <w:t>export</w:t>
      </w:r>
      <w:r>
        <w:rPr>
          <w:spacing w:val="-2"/>
          <w:sz w:val="24"/>
        </w:rPr>
        <w:t xml:space="preserve"> </w:t>
      </w:r>
      <w:r>
        <w:rPr>
          <w:sz w:val="24"/>
        </w:rPr>
        <w:t>as</w:t>
      </w:r>
      <w:r>
        <w:rPr>
          <w:spacing w:val="-3"/>
          <w:sz w:val="24"/>
        </w:rPr>
        <w:t xml:space="preserve"> </w:t>
      </w:r>
      <w:r>
        <w:rPr>
          <w:sz w:val="24"/>
        </w:rPr>
        <w:t>.txt,</w:t>
      </w:r>
      <w:r>
        <w:rPr>
          <w:spacing w:val="-3"/>
          <w:sz w:val="24"/>
        </w:rPr>
        <w:t xml:space="preserve"> </w:t>
      </w:r>
      <w:r>
        <w:rPr>
          <w:sz w:val="24"/>
        </w:rPr>
        <w:t>.docx,</w:t>
      </w:r>
      <w:r>
        <w:rPr>
          <w:spacing w:val="-3"/>
          <w:sz w:val="24"/>
        </w:rPr>
        <w:t xml:space="preserve"> </w:t>
      </w:r>
      <w:r>
        <w:rPr>
          <w:sz w:val="24"/>
        </w:rPr>
        <w:t xml:space="preserve">or </w:t>
      </w:r>
      <w:r>
        <w:rPr>
          <w:spacing w:val="-4"/>
          <w:sz w:val="24"/>
        </w:rPr>
        <w:t>.pdf</w:t>
      </w:r>
    </w:p>
    <w:p w14:paraId="358193F2">
      <w:pPr>
        <w:pStyle w:val="6"/>
        <w:spacing w:before="115"/>
        <w:rPr>
          <w:sz w:val="20"/>
        </w:rPr>
      </w:pPr>
      <w:r>
        <w:rPr>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237490</wp:posOffset>
                </wp:positionV>
                <wp:extent cx="5732780" cy="23495"/>
                <wp:effectExtent l="0" t="0" r="0" b="0"/>
                <wp:wrapTopAndBottom/>
                <wp:docPr id="23" name="Group 23"/>
                <wp:cNvGraphicFramePr/>
                <a:graphic xmlns:a="http://schemas.openxmlformats.org/drawingml/2006/main">
                  <a:graphicData uri="http://schemas.microsoft.com/office/word/2010/wordprocessingGroup">
                    <wpg:wgp>
                      <wpg:cNvGrpSpPr/>
                      <wpg:grpSpPr>
                        <a:xfrm>
                          <a:off x="0" y="0"/>
                          <a:ext cx="5732780" cy="23495"/>
                          <a:chOff x="0" y="0"/>
                          <a:chExt cx="5732780" cy="23495"/>
                        </a:xfrm>
                      </wpg:grpSpPr>
                      <wps:wsp>
                        <wps:cNvPr id="24" name="Graphic 24"/>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noAutofit/>
                        </wps:bodyPr>
                      </wps:wsp>
                      <wps:wsp>
                        <wps:cNvPr id="25" name="Graphic 25"/>
                        <wps:cNvSpPr/>
                        <wps:spPr>
                          <a:xfrm>
                            <a:off x="5729604" y="177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noAutofit/>
                        </wps:bodyPr>
                      </wps:wsp>
                      <wps:wsp>
                        <wps:cNvPr id="26" name="Graphic 26"/>
                        <wps:cNvSpPr/>
                        <wps:spPr>
                          <a:xfrm>
                            <a:off x="304" y="1790"/>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noAutofit/>
                        </wps:bodyPr>
                      </wps:wsp>
                      <wps:wsp>
                        <wps:cNvPr id="27" name="Graphic 27"/>
                        <wps:cNvSpPr/>
                        <wps:spPr>
                          <a:xfrm>
                            <a:off x="5729604" y="4825"/>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noAutofit/>
                        </wps:bodyPr>
                      </wps:wsp>
                      <wps:wsp>
                        <wps:cNvPr id="28" name="Graphic 28"/>
                        <wps:cNvSpPr/>
                        <wps:spPr>
                          <a:xfrm>
                            <a:off x="304" y="2006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9" name="Graphic 29"/>
                        <wps:cNvSpPr/>
                        <wps:spPr>
                          <a:xfrm>
                            <a:off x="304" y="20078"/>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7pt;height:1.85pt;width:451.4pt;mso-position-horizontal-relative:page;mso-wrap-distance-bottom:0pt;mso-wrap-distance-top:0pt;z-index:-251655168;mso-width-relative:page;mso-height-relative:page;" coordsize="5732780,23495" o:gfxdata="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">
                <o:lock v:ext="edit" aspectratio="f"/>
                <v:shape id="Graphic 24" o:spid="_x0000_s1026" o:spt="100" style="position:absolute;left:0;top:0;height:21590;width:5730240;" fillcolor="#9F9F9F" filled="t" stroked="f" coordsize="5730240,21590" o:gfxdata="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VOu68AAAA&#10;2wAAAA8AAAAAAAAAAQAgAAAAIgAAAGRycy9kb3ducmV2LnhtbFBLAQIUABQAAAAIAIdO4kAzLwWe&#10;OwAAADkAAAAQAAAAAAAAAAEAIAAAAAsBAABkcnMvc2hhcGV4bWwueG1sUEsFBgAAAAAGAAYAWwEA&#10;ALUDAAAAAA==&#10;" path="m5730240,0l0,0,0,21590,5730240,21590,5730240,0xe">
                  <v:fill on="t" focussize="0,0"/>
                  <v:stroke on="f"/>
                  <v:imagedata o:title=""/>
                  <o:lock v:ext="edit" aspectratio="f"/>
                  <v:textbox inset="0mm,0mm,0mm,0mm"/>
                </v:shape>
                <v:shape id="Graphic 25" o:spid="_x0000_s1026" o:spt="100" style="position:absolute;left:5729604;top:1778;height:3175;width:3175;" fillcolor="#E2E2E2" filled="t" stroked="f" coordsize="3175,3175" o:gfxdata="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FjbbsAAADb&#10;AAAADwAAAAAAAAABACAAAAAiAAAAZHJzL2Rvd25yZXYueG1sUEsBAhQAFAAAAAgAh07iQDMvBZ47&#10;AAAAOQAAABAAAAAAAAAAAQAgAAAACgEAAGRycy9zaGFwZXhtbC54bWxQSwUGAAAAAAYABgBbAQAA&#10;tAMAAAAA&#10;" path="m3048,0l0,0,0,3047,3048,3047,3048,0xe">
                  <v:fill on="t" focussize="0,0"/>
                  <v:stroke on="f"/>
                  <v:imagedata o:title=""/>
                  <o:lock v:ext="edit" aspectratio="f"/>
                  <v:textbox inset="0mm,0mm,0mm,0mm"/>
                </v:shape>
                <v:shape id="Graphic 26" o:spid="_x0000_s1026" o:spt="100" style="position:absolute;left:304;top:1790;height:18415;width:5732780;" fillcolor="#9F9F9F" filled="t" stroked="f" coordsize="5732780,18415" o:gfxdata="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b9nyb4A&#10;AADbAAAADwAAAAAAAAABACAAAAAiAAAAZHJzL2Rvd25yZXYueG1sUEsBAhQAFAAAAAgAh07iQDMv&#10;BZ47AAAAOQAAABAAAAAAAAAAAQAgAAAADQEAAGRycy9zaGFwZXhtbC54bWxQSwUGAAAAAAYABgBb&#10;AQAAtwMAAAAA&#10;" path="m3048,3035l0,3035,0,18275,3048,18275,3048,3035xem5732348,0l5729300,0,5729300,3035,5732348,3035,5732348,0xe">
                  <v:fill on="t" focussize="0,0"/>
                  <v:stroke on="f"/>
                  <v:imagedata o:title=""/>
                  <o:lock v:ext="edit" aspectratio="f"/>
                  <v:textbox inset="0mm,0mm,0mm,0mm"/>
                </v:shape>
                <v:shape id="Graphic 27" o:spid="_x0000_s1026" o:spt="100" style="position:absolute;left:5729604;top:4825;height:15240;width:3175;" fillcolor="#E2E2E2" filled="t" stroked="f" coordsize="3175,15240" o:gfxdata="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i5z/vQAA&#10;ANsAAAAPAAAAAAAAAAEAIAAAACIAAABkcnMvZG93bnJldi54bWxQSwECFAAUAAAACACHTuJAMy8F&#10;njsAAAA5AAAAEAAAAAAAAAABACAAAAAMAQAAZHJzL3NoYXBleG1sLnhtbFBLBQYAAAAABgAGAFsB&#10;AAC2AwAAAAA=&#10;" path="m3048,0l0,0,0,15239,3048,15239,3048,0xe">
                  <v:fill on="t" focussize="0,0"/>
                  <v:stroke on="f"/>
                  <v:imagedata o:title=""/>
                  <o:lock v:ext="edit" aspectratio="f"/>
                  <v:textbox inset="0mm,0mm,0mm,0mm"/>
                </v:shape>
                <v:shape id="Graphic 28" o:spid="_x0000_s1026" o:spt="100" style="position:absolute;left:304;top:20066;height:3175;width:3175;" fillcolor="#9F9F9F" filled="t" stroked="f" coordsize="3175,3175" o:gfxdata="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3mV06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29" o:spid="_x0000_s1026" o:spt="100" style="position:absolute;left:304;top:20078;height:3175;width:5732780;" fillcolor="#E2E2E2" filled="t" stroked="f" coordsize="5732780,3175" o:gfxdata="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kLvS/&#10;AAAA2wAAAA8AAAAAAAAAAQAgAAAAIgAAAGRycy9kb3ducmV2LnhtbFBLAQIUABQAAAAIAIdO4kAz&#10;LwWeOwAAADkAAAAQAAAAAAAAAAEAIAAAAA4BAABkcnMvc2hhcGV4bWwueG1sUEsFBgAAAAAGAAYA&#10;WwEAALgDAAAAAA==&#10;" path="m5732348,0l5729351,0,3048,0,0,0,0,3035,3048,3035,5729300,3035,5732348,3035,5732348,0xe">
                  <v:fill on="t" focussize="0,0"/>
                  <v:stroke on="f"/>
                  <v:imagedata o:title=""/>
                  <o:lock v:ext="edit" aspectratio="f"/>
                  <v:textbox inset="0mm,0mm,0mm,0mm"/>
                </v:shape>
                <w10:wrap type="topAndBottom"/>
              </v:group>
            </w:pict>
          </mc:Fallback>
        </mc:AlternateContent>
      </w:r>
    </w:p>
    <w:p w14:paraId="37935CE0">
      <w:pPr>
        <w:pStyle w:val="3"/>
        <w:spacing w:before="232"/>
      </w:pPr>
      <w:r>
        <w:t>Activity 5:</w:t>
      </w:r>
      <w:r>
        <w:rPr>
          <w:spacing w:val="-1"/>
        </w:rPr>
        <w:t xml:space="preserve"> </w:t>
      </w:r>
      <w:r>
        <w:rPr>
          <w:spacing w:val="-2"/>
        </w:rPr>
        <w:t>Deployment</w:t>
      </w:r>
    </w:p>
    <w:p w14:paraId="5A56A14D">
      <w:pPr>
        <w:pStyle w:val="9"/>
        <w:numPr>
          <w:ilvl w:val="1"/>
          <w:numId w:val="1"/>
        </w:numPr>
        <w:tabs>
          <w:tab w:val="left" w:pos="1877"/>
        </w:tabs>
        <w:spacing w:before="180" w:after="0" w:line="240" w:lineRule="auto"/>
        <w:ind w:left="1877" w:right="0" w:hanging="360"/>
        <w:jc w:val="left"/>
        <w:rPr>
          <w:b/>
          <w:sz w:val="24"/>
        </w:rPr>
      </w:pPr>
      <w:r>
        <w:rPr>
          <w:b/>
          <w:sz w:val="24"/>
        </w:rPr>
        <w:t>5.1:</w:t>
      </w:r>
      <w:r>
        <w:rPr>
          <w:b/>
          <w:spacing w:val="-6"/>
          <w:sz w:val="24"/>
        </w:rPr>
        <w:t xml:space="preserve"> </w:t>
      </w:r>
      <w:r>
        <w:rPr>
          <w:b/>
          <w:sz w:val="24"/>
        </w:rPr>
        <w:t>Prepare</w:t>
      </w:r>
      <w:r>
        <w:rPr>
          <w:b/>
          <w:spacing w:val="1"/>
          <w:sz w:val="24"/>
        </w:rPr>
        <w:t xml:space="preserve"> </w:t>
      </w:r>
      <w:r>
        <w:rPr>
          <w:b/>
          <w:spacing w:val="-2"/>
          <w:sz w:val="24"/>
        </w:rPr>
        <w:t>deployment:</w:t>
      </w:r>
    </w:p>
    <w:p w14:paraId="1E05537C">
      <w:pPr>
        <w:pStyle w:val="9"/>
        <w:numPr>
          <w:ilvl w:val="2"/>
          <w:numId w:val="1"/>
        </w:numPr>
        <w:tabs>
          <w:tab w:val="left" w:pos="2596"/>
        </w:tabs>
        <w:spacing w:before="185" w:after="0" w:line="240" w:lineRule="auto"/>
        <w:ind w:left="2596" w:right="0" w:hanging="359"/>
        <w:jc w:val="left"/>
        <w:rPr>
          <w:sz w:val="24"/>
        </w:rPr>
      </w:pPr>
      <w:r>
        <w:rPr>
          <w:sz w:val="24"/>
        </w:rPr>
        <w:t>Install</w:t>
      </w:r>
      <w:r>
        <w:rPr>
          <w:spacing w:val="-4"/>
          <w:sz w:val="24"/>
        </w:rPr>
        <w:t xml:space="preserve"> </w:t>
      </w:r>
      <w:r>
        <w:rPr>
          <w:sz w:val="24"/>
        </w:rPr>
        <w:t>production-ready</w:t>
      </w:r>
      <w:r>
        <w:rPr>
          <w:spacing w:val="-4"/>
          <w:sz w:val="24"/>
        </w:rPr>
        <w:t xml:space="preserve"> </w:t>
      </w:r>
      <w:r>
        <w:rPr>
          <w:spacing w:val="-2"/>
          <w:sz w:val="24"/>
        </w:rPr>
        <w:t>dependencies</w:t>
      </w:r>
    </w:p>
    <w:p w14:paraId="56DB28C5">
      <w:pPr>
        <w:pStyle w:val="9"/>
        <w:numPr>
          <w:ilvl w:val="2"/>
          <w:numId w:val="1"/>
        </w:numPr>
        <w:tabs>
          <w:tab w:val="left" w:pos="2596"/>
        </w:tabs>
        <w:spacing w:before="172" w:after="0" w:line="240" w:lineRule="auto"/>
        <w:ind w:left="2596" w:right="0" w:hanging="359"/>
        <w:jc w:val="left"/>
        <w:rPr>
          <w:sz w:val="24"/>
        </w:rPr>
      </w:pPr>
      <w:r>
        <w:rPr>
          <w:sz w:val="24"/>
        </w:rPr>
        <w:t>Set</w:t>
      </w:r>
      <w:r>
        <w:rPr>
          <w:spacing w:val="-5"/>
          <w:sz w:val="24"/>
        </w:rPr>
        <w:t xml:space="preserve"> </w:t>
      </w:r>
      <w:r>
        <w:rPr>
          <w:sz w:val="24"/>
        </w:rPr>
        <w:t>up</w:t>
      </w:r>
      <w:r>
        <w:rPr>
          <w:spacing w:val="-3"/>
          <w:sz w:val="24"/>
        </w:rPr>
        <w:t xml:space="preserve"> </w:t>
      </w:r>
      <w:r>
        <w:rPr>
          <w:sz w:val="24"/>
        </w:rPr>
        <w:t>Procfile,</w:t>
      </w:r>
      <w:r>
        <w:rPr>
          <w:spacing w:val="-5"/>
          <w:sz w:val="24"/>
        </w:rPr>
        <w:t xml:space="preserve"> </w:t>
      </w:r>
      <w:r>
        <w:rPr>
          <w:sz w:val="24"/>
        </w:rPr>
        <w:t>requirements.txt,</w:t>
      </w:r>
      <w:r>
        <w:rPr>
          <w:spacing w:val="-6"/>
          <w:sz w:val="24"/>
        </w:rPr>
        <w:t xml:space="preserve"> </w:t>
      </w:r>
      <w:r>
        <w:rPr>
          <w:sz w:val="24"/>
        </w:rPr>
        <w:t>or</w:t>
      </w:r>
      <w:r>
        <w:rPr>
          <w:spacing w:val="-2"/>
          <w:sz w:val="24"/>
        </w:rPr>
        <w:t xml:space="preserve"> </w:t>
      </w:r>
      <w:r>
        <w:rPr>
          <w:sz w:val="24"/>
        </w:rPr>
        <w:t>Dockerfile</w:t>
      </w:r>
      <w:r>
        <w:rPr>
          <w:spacing w:val="-5"/>
          <w:sz w:val="24"/>
        </w:rPr>
        <w:t xml:space="preserve"> </w:t>
      </w:r>
      <w:r>
        <w:rPr>
          <w:sz w:val="24"/>
        </w:rPr>
        <w:t>if</w:t>
      </w:r>
      <w:r>
        <w:rPr>
          <w:spacing w:val="-4"/>
          <w:sz w:val="24"/>
        </w:rPr>
        <w:t xml:space="preserve"> </w:t>
      </w:r>
      <w:r>
        <w:rPr>
          <w:spacing w:val="-2"/>
          <w:sz w:val="24"/>
        </w:rPr>
        <w:t>needed</w:t>
      </w:r>
    </w:p>
    <w:p w14:paraId="1AB034A1">
      <w:pPr>
        <w:pStyle w:val="3"/>
        <w:numPr>
          <w:ilvl w:val="1"/>
          <w:numId w:val="1"/>
        </w:numPr>
        <w:tabs>
          <w:tab w:val="left" w:pos="1877"/>
        </w:tabs>
        <w:spacing w:before="178" w:after="0" w:line="240" w:lineRule="auto"/>
        <w:ind w:left="1877" w:right="0" w:hanging="360"/>
        <w:jc w:val="left"/>
      </w:pPr>
      <w:r>
        <w:t>5.2:</w:t>
      </w:r>
      <w:r>
        <w:rPr>
          <w:spacing w:val="-4"/>
        </w:rPr>
        <w:t xml:space="preserve"> </w:t>
      </w:r>
      <w:r>
        <w:t>Deploy</w:t>
      </w:r>
      <w:r>
        <w:rPr>
          <w:spacing w:val="-2"/>
        </w:rPr>
        <w:t xml:space="preserve"> application:</w:t>
      </w:r>
    </w:p>
    <w:p w14:paraId="337B92E4">
      <w:pPr>
        <w:pStyle w:val="9"/>
        <w:numPr>
          <w:ilvl w:val="2"/>
          <w:numId w:val="1"/>
        </w:numPr>
        <w:tabs>
          <w:tab w:val="left" w:pos="2598"/>
        </w:tabs>
        <w:spacing w:before="179" w:after="0" w:line="256" w:lineRule="auto"/>
        <w:ind w:left="2598" w:right="1577" w:hanging="360"/>
        <w:jc w:val="left"/>
        <w:rPr>
          <w:sz w:val="24"/>
        </w:rPr>
      </w:pPr>
      <w:r>
        <w:rPr>
          <w:sz w:val="24"/>
        </w:rPr>
        <w:t>Options:</w:t>
      </w:r>
      <w:r>
        <w:rPr>
          <w:spacing w:val="-5"/>
          <w:sz w:val="24"/>
        </w:rPr>
        <w:t xml:space="preserve"> </w:t>
      </w:r>
      <w:r>
        <w:rPr>
          <w:sz w:val="24"/>
        </w:rPr>
        <w:t>Render,</w:t>
      </w:r>
      <w:r>
        <w:rPr>
          <w:spacing w:val="-6"/>
          <w:sz w:val="24"/>
        </w:rPr>
        <w:t xml:space="preserve"> </w:t>
      </w:r>
      <w:r>
        <w:rPr>
          <w:sz w:val="24"/>
        </w:rPr>
        <w:t>Railway,</w:t>
      </w:r>
      <w:r>
        <w:rPr>
          <w:spacing w:val="-6"/>
          <w:sz w:val="24"/>
        </w:rPr>
        <w:t xml:space="preserve"> </w:t>
      </w:r>
      <w:r>
        <w:rPr>
          <w:sz w:val="24"/>
        </w:rPr>
        <w:t>Deta,</w:t>
      </w:r>
      <w:r>
        <w:rPr>
          <w:spacing w:val="-6"/>
          <w:sz w:val="24"/>
        </w:rPr>
        <w:t xml:space="preserve"> </w:t>
      </w:r>
      <w:r>
        <w:rPr>
          <w:sz w:val="24"/>
        </w:rPr>
        <w:t>Streamlit Community</w:t>
      </w:r>
      <w:r>
        <w:rPr>
          <w:spacing w:val="-5"/>
          <w:sz w:val="24"/>
        </w:rPr>
        <w:t xml:space="preserve"> </w:t>
      </w:r>
      <w:r>
        <w:rPr>
          <w:sz w:val="24"/>
        </w:rPr>
        <w:t>Cloud</w:t>
      </w:r>
      <w:r>
        <w:rPr>
          <w:spacing w:val="-4"/>
          <w:sz w:val="24"/>
        </w:rPr>
        <w:t xml:space="preserve"> </w:t>
      </w:r>
      <w:r>
        <w:rPr>
          <w:sz w:val="24"/>
        </w:rPr>
        <w:t>(frontend), Fly.io or VPS for backend</w:t>
      </w:r>
    </w:p>
    <w:p w14:paraId="2F518F9B">
      <w:pPr>
        <w:pStyle w:val="6"/>
        <w:spacing w:before="96"/>
        <w:rPr>
          <w:sz w:val="20"/>
        </w:rPr>
      </w:pPr>
      <w:r>
        <w:rPr>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225425</wp:posOffset>
                </wp:positionV>
                <wp:extent cx="5732780" cy="24130"/>
                <wp:effectExtent l="0" t="0" r="0" b="0"/>
                <wp:wrapTopAndBottom/>
                <wp:docPr id="30" name="Group 30"/>
                <wp:cNvGraphicFramePr/>
                <a:graphic xmlns:a="http://schemas.openxmlformats.org/drawingml/2006/main">
                  <a:graphicData uri="http://schemas.microsoft.com/office/word/2010/wordprocessingGroup">
                    <wpg:wgp>
                      <wpg:cNvGrpSpPr/>
                      <wpg:grpSpPr>
                        <a:xfrm>
                          <a:off x="0" y="0"/>
                          <a:ext cx="5732780" cy="24130"/>
                          <a:chOff x="0" y="0"/>
                          <a:chExt cx="5732780" cy="24130"/>
                        </a:xfrm>
                      </wpg:grpSpPr>
                      <wps:wsp>
                        <wps:cNvPr id="31" name="Graphic 31"/>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noAutofit/>
                        </wps:bodyPr>
                      </wps:wsp>
                      <wps:wsp>
                        <wps:cNvPr id="32" name="Graphic 32"/>
                        <wps:cNvSpPr/>
                        <wps:spPr>
                          <a:xfrm>
                            <a:off x="5729604" y="254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noAutofit/>
                        </wps:bodyPr>
                      </wps:wsp>
                      <wps:wsp>
                        <wps:cNvPr id="33" name="Graphic 33"/>
                        <wps:cNvSpPr/>
                        <wps:spPr>
                          <a:xfrm>
                            <a:off x="304" y="2552"/>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noAutofit/>
                        </wps:bodyPr>
                      </wps:wsp>
                      <wps:wsp>
                        <wps:cNvPr id="34" name="Graphic 34"/>
                        <wps:cNvSpPr/>
                        <wps:spPr>
                          <a:xfrm>
                            <a:off x="5729604" y="5587"/>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noAutofit/>
                        </wps:bodyPr>
                      </wps:wsp>
                      <wps:wsp>
                        <wps:cNvPr id="35" name="Graphic 35"/>
                        <wps:cNvSpPr/>
                        <wps:spPr>
                          <a:xfrm>
                            <a:off x="304" y="208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6" name="Graphic 36"/>
                        <wps:cNvSpPr/>
                        <wps:spPr>
                          <a:xfrm>
                            <a:off x="304" y="20840"/>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7.75pt;height:1.9pt;width:451.4pt;mso-position-horizontal-relative:page;mso-wrap-distance-bottom:0pt;mso-wrap-distance-top:0pt;z-index:-251654144;mso-width-relative:page;mso-height-relative:page;" coordsize="5732780,24130" o:gfxdata="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">
                <o:lock v:ext="edit" aspectratio="f"/>
                <v:shape id="Graphic 31" o:spid="_x0000_s1026" o:spt="100" style="position:absolute;left:0;top:0;height:21590;width:5730240;" fillcolor="#9F9F9F" filled="t" stroked="f" coordsize="5730240,21590" o:gfxdata="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rsPq7sAAADb&#10;AAAADwAAAAAAAAABACAAAAAiAAAAZHJzL2Rvd25yZXYueG1sUEsBAhQAFAAAAAgAh07iQDMvBZ47&#10;AAAAOQAAABAAAAAAAAAAAQAgAAAACgEAAGRycy9zaGFwZXhtbC54bWxQSwUGAAAAAAYABgBbAQAA&#10;tAMAAAAA&#10;" path="m5730240,0l0,0,0,21590,5730240,21590,5730240,0xe">
                  <v:fill on="t" focussize="0,0"/>
                  <v:stroke on="f"/>
                  <v:imagedata o:title=""/>
                  <o:lock v:ext="edit" aspectratio="f"/>
                  <v:textbox inset="0mm,0mm,0mm,0mm"/>
                </v:shape>
                <v:shape id="Graphic 32" o:spid="_x0000_s1026" o:spt="100" style="position:absolute;left:5729604;top:2540;height:3175;width:3175;" fillcolor="#E2E2E2" filled="t" stroked="f" coordsize="3175,3175" o:gfxdata="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0FtxLsAAADb&#10;AAAADwAAAAAAAAABACAAAAAiAAAAZHJzL2Rvd25yZXYueG1sUEsBAhQAFAAAAAgAh07iQDMvBZ47&#10;AAAAOQAAABAAAAAAAAAAAQAgAAAACgEAAGRycy9zaGFwZXhtbC54bWxQSwUGAAAAAAYABgBbAQAA&#10;tAMAAAAA&#10;" path="m3048,0l0,0,0,3047,3048,3047,3048,0xe">
                  <v:fill on="t" focussize="0,0"/>
                  <v:stroke on="f"/>
                  <v:imagedata o:title=""/>
                  <o:lock v:ext="edit" aspectratio="f"/>
                  <v:textbox inset="0mm,0mm,0mm,0mm"/>
                </v:shape>
                <v:shape id="Graphic 33" o:spid="_x0000_s1026" o:spt="100" style="position:absolute;left:304;top:2552;height:18415;width:5732780;" fillcolor="#9F9F9F" filled="t" stroked="f" coordsize="5732780,18415" o:gfxdata="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EVKMvQAA&#10;ANsAAAAPAAAAAAAAAAEAIAAAACIAAABkcnMvZG93bnJldi54bWxQSwECFAAUAAAACACHTuJAMy8F&#10;njsAAAA5AAAAEAAAAAAAAAABACAAAAAMAQAAZHJzL3NoYXBleG1sLnhtbFBLBQYAAAAABgAGAFsB&#10;AAC2AwAAAAA=&#10;" path="m3048,3035l0,3035,0,18275,3048,18275,3048,3035xem5732348,0l5729300,0,5729300,3035,5732348,3035,5732348,0xe">
                  <v:fill on="t" focussize="0,0"/>
                  <v:stroke on="f"/>
                  <v:imagedata o:title=""/>
                  <o:lock v:ext="edit" aspectratio="f"/>
                  <v:textbox inset="0mm,0mm,0mm,0mm"/>
                </v:shape>
                <v:shape id="Graphic 34" o:spid="_x0000_s1026" o:spt="100" style="position:absolute;left:5729604;top:5587;height:15240;width:3175;" fillcolor="#E2E2E2" filled="t" stroked="f" coordsize="3175,15240" o:gfxdata="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gJRVvQAA&#10;ANsAAAAPAAAAAAAAAAEAIAAAACIAAABkcnMvZG93bnJldi54bWxQSwECFAAUAAAACACHTuJAMy8F&#10;njsAAAA5AAAAEAAAAAAAAAABACAAAAAMAQAAZHJzL3NoYXBleG1sLnhtbFBLBQYAAAAABgAGAFsB&#10;AAC2AwAAAAA=&#10;" path="m3048,0l0,0,0,15240,3048,15240,3048,0xe">
                  <v:fill on="t" focussize="0,0"/>
                  <v:stroke on="f"/>
                  <v:imagedata o:title=""/>
                  <o:lock v:ext="edit" aspectratio="f"/>
                  <v:textbox inset="0mm,0mm,0mm,0mm"/>
                </v:shape>
                <v:shape id="Graphic 35" o:spid="_x0000_s1026" o:spt="100" style="position:absolute;left:304;top:20828;height:3175;width:3175;" fillcolor="#9F9F9F" filled="t" stroked="f" coordsize="3175,3175" o:gfxdata="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bg28AAAA&#10;2wAAAA8AAAAAAAAAAQAgAAAAIgAAAGRycy9kb3ducmV2LnhtbFBLAQIUABQAAAAIAIdO4kAzLwWe&#10;OwAAADkAAAAQAAAAAAAAAAEAIAAAAAsBAABkcnMvc2hhcGV4bWwueG1sUEsFBgAAAAAGAAYAWwEA&#10;ALUDAAAAAA==&#10;" path="m3047,0l0,0,0,3047,3047,3047,3047,0xe">
                  <v:fill on="t" focussize="0,0"/>
                  <v:stroke on="f"/>
                  <v:imagedata o:title=""/>
                  <o:lock v:ext="edit" aspectratio="f"/>
                  <v:textbox inset="0mm,0mm,0mm,0mm"/>
                </v:shape>
                <v:shape id="Graphic 36" o:spid="_x0000_s1026" o:spt="100" style="position:absolute;left:304;top:20840;height:3175;width:5732780;" fillcolor="#E2E2E2" filled="t" stroked="f" coordsize="5732780,3175" o:gfxdata="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iLFu/&#10;AAAA2wAAAA8AAAAAAAAAAQAgAAAAIgAAAGRycy9kb3ducmV2LnhtbFBLAQIUABQAAAAIAIdO4kAz&#10;LwWeOwAAADkAAAAQAAAAAAAAAAEAIAAAAA4BAABkcnMvc2hhcGV4bWwueG1sUEsFBgAAAAAGAAYA&#10;WwEAALgDAAAAAA==&#10;" path="m5732348,0l5729351,0,3048,0,0,0,0,3035,3048,3035,5729300,3035,5732348,3035,5732348,0xe">
                  <v:fill on="t" focussize="0,0"/>
                  <v:stroke on="f"/>
                  <v:imagedata o:title=""/>
                  <o:lock v:ext="edit" aspectratio="f"/>
                  <v:textbox inset="0mm,0mm,0mm,0mm"/>
                </v:shape>
                <w10:wrap type="topAndBottom"/>
              </v:group>
            </w:pict>
          </mc:Fallback>
        </mc:AlternateContent>
      </w:r>
    </w:p>
    <w:p w14:paraId="26F896BF">
      <w:pPr>
        <w:pStyle w:val="3"/>
        <w:spacing w:before="232"/>
      </w:pPr>
      <w:r>
        <w:t>Activity</w:t>
      </w:r>
      <w:r>
        <w:rPr>
          <w:spacing w:val="-1"/>
        </w:rPr>
        <w:t xml:space="preserve"> </w:t>
      </w:r>
      <w:r>
        <w:t>6:</w:t>
      </w:r>
      <w:r>
        <w:rPr>
          <w:spacing w:val="-5"/>
        </w:rPr>
        <w:t xml:space="preserve"> </w:t>
      </w:r>
      <w:r>
        <w:rPr>
          <w:spacing w:val="-2"/>
        </w:rPr>
        <w:t>Conclusion</w:t>
      </w:r>
    </w:p>
    <w:p w14:paraId="645B8979">
      <w:pPr>
        <w:pStyle w:val="9"/>
        <w:numPr>
          <w:ilvl w:val="1"/>
          <w:numId w:val="1"/>
        </w:numPr>
        <w:tabs>
          <w:tab w:val="left" w:pos="1877"/>
        </w:tabs>
        <w:spacing w:before="185" w:after="0" w:line="240" w:lineRule="auto"/>
        <w:ind w:left="1877" w:right="0" w:hanging="360"/>
        <w:jc w:val="left"/>
        <w:rPr>
          <w:b/>
          <w:sz w:val="24"/>
        </w:rPr>
      </w:pPr>
      <w:r>
        <w:rPr>
          <w:b/>
          <w:sz w:val="24"/>
        </w:rPr>
        <w:t>Finalize</w:t>
      </w:r>
      <w:r>
        <w:rPr>
          <w:b/>
          <w:spacing w:val="1"/>
          <w:sz w:val="24"/>
        </w:rPr>
        <w:t xml:space="preserve"> </w:t>
      </w:r>
      <w:r>
        <w:rPr>
          <w:b/>
          <w:sz w:val="24"/>
        </w:rPr>
        <w:t xml:space="preserve">and </w:t>
      </w:r>
      <w:r>
        <w:rPr>
          <w:b/>
          <w:spacing w:val="-4"/>
          <w:sz w:val="24"/>
        </w:rPr>
        <w:t>test:</w:t>
      </w:r>
    </w:p>
    <w:p w14:paraId="1015B562">
      <w:pPr>
        <w:pStyle w:val="9"/>
        <w:numPr>
          <w:ilvl w:val="2"/>
          <w:numId w:val="1"/>
        </w:numPr>
        <w:tabs>
          <w:tab w:val="left" w:pos="2596"/>
        </w:tabs>
        <w:spacing w:before="180" w:after="0" w:line="240" w:lineRule="auto"/>
        <w:ind w:left="2596" w:right="0" w:hanging="359"/>
        <w:jc w:val="left"/>
        <w:rPr>
          <w:sz w:val="24"/>
        </w:rPr>
      </w:pPr>
      <w:r>
        <w:rPr>
          <w:sz w:val="24"/>
        </w:rPr>
        <w:t>Ensure</w:t>
      </w:r>
      <w:r>
        <w:rPr>
          <w:spacing w:val="-3"/>
          <w:sz w:val="24"/>
        </w:rPr>
        <w:t xml:space="preserve"> </w:t>
      </w:r>
      <w:r>
        <w:rPr>
          <w:sz w:val="24"/>
        </w:rPr>
        <w:t xml:space="preserve">end-to-end </w:t>
      </w:r>
      <w:r>
        <w:rPr>
          <w:spacing w:val="-2"/>
          <w:sz w:val="24"/>
        </w:rPr>
        <w:t>functionality</w:t>
      </w:r>
    </w:p>
    <w:p w14:paraId="526273AE">
      <w:pPr>
        <w:pStyle w:val="9"/>
        <w:numPr>
          <w:ilvl w:val="2"/>
          <w:numId w:val="1"/>
        </w:numPr>
        <w:tabs>
          <w:tab w:val="left" w:pos="2596"/>
        </w:tabs>
        <w:spacing w:before="177" w:after="0" w:line="240" w:lineRule="auto"/>
        <w:ind w:left="2596" w:right="0" w:hanging="359"/>
        <w:jc w:val="left"/>
        <w:rPr>
          <w:sz w:val="24"/>
        </w:rPr>
      </w:pPr>
      <w:r>
        <w:rPr>
          <w:sz w:val="24"/>
        </w:rPr>
        <w:t>Test</w:t>
      </w:r>
      <w:r>
        <w:rPr>
          <w:spacing w:val="-4"/>
          <w:sz w:val="24"/>
        </w:rPr>
        <w:t xml:space="preserve"> </w:t>
      </w:r>
      <w:r>
        <w:rPr>
          <w:sz w:val="24"/>
        </w:rPr>
        <w:t>Gemini</w:t>
      </w:r>
      <w:r>
        <w:rPr>
          <w:spacing w:val="-3"/>
          <w:sz w:val="24"/>
        </w:rPr>
        <w:t xml:space="preserve"> </w:t>
      </w:r>
      <w:r>
        <w:rPr>
          <w:sz w:val="24"/>
        </w:rPr>
        <w:t>integration</w:t>
      </w:r>
      <w:r>
        <w:rPr>
          <w:spacing w:val="-7"/>
          <w:sz w:val="24"/>
        </w:rPr>
        <w:t xml:space="preserve"> </w:t>
      </w:r>
      <w:r>
        <w:rPr>
          <w:sz w:val="24"/>
        </w:rPr>
        <w:t>under</w:t>
      </w:r>
      <w:r>
        <w:rPr>
          <w:spacing w:val="-2"/>
          <w:sz w:val="24"/>
        </w:rPr>
        <w:t xml:space="preserve"> </w:t>
      </w:r>
      <w:r>
        <w:rPr>
          <w:sz w:val="24"/>
        </w:rPr>
        <w:t>different</w:t>
      </w:r>
      <w:r>
        <w:rPr>
          <w:spacing w:val="-2"/>
          <w:sz w:val="24"/>
        </w:rPr>
        <w:t xml:space="preserve"> </w:t>
      </w:r>
      <w:r>
        <w:rPr>
          <w:sz w:val="24"/>
        </w:rPr>
        <w:t>input</w:t>
      </w:r>
      <w:r>
        <w:rPr>
          <w:spacing w:val="-3"/>
          <w:sz w:val="24"/>
        </w:rPr>
        <w:t xml:space="preserve"> </w:t>
      </w:r>
      <w:r>
        <w:rPr>
          <w:spacing w:val="-2"/>
          <w:sz w:val="24"/>
        </w:rPr>
        <w:t>combinations</w:t>
      </w:r>
    </w:p>
    <w:p w14:paraId="4D2301B2">
      <w:pPr>
        <w:pStyle w:val="9"/>
        <w:spacing w:after="0" w:line="240" w:lineRule="auto"/>
        <w:jc w:val="left"/>
        <w:rPr>
          <w:sz w:val="24"/>
        </w:rPr>
        <w:sectPr>
          <w:pgSz w:w="11910" w:h="16840"/>
          <w:pgMar w:top="1660" w:right="141" w:bottom="280" w:left="283" w:header="868" w:footer="0" w:gutter="0"/>
          <w:cols w:space="720" w:num="1"/>
        </w:sectPr>
      </w:pPr>
    </w:p>
    <w:p w14:paraId="5ADC00FC">
      <w:pPr>
        <w:pStyle w:val="6"/>
      </w:pPr>
    </w:p>
    <w:p w14:paraId="370E9E88">
      <w:pPr>
        <w:pStyle w:val="6"/>
        <w:spacing w:before="261"/>
      </w:pPr>
    </w:p>
    <w:p w14:paraId="3CA6641E">
      <w:pPr>
        <w:pStyle w:val="3"/>
      </w:pPr>
      <w:r>
        <w:t>MILESTONE</w:t>
      </w:r>
      <w:r>
        <w:rPr>
          <w:spacing w:val="-4"/>
        </w:rPr>
        <w:t xml:space="preserve"> </w:t>
      </w:r>
      <w:r>
        <w:t>1:</w:t>
      </w:r>
      <w:r>
        <w:rPr>
          <w:spacing w:val="-3"/>
        </w:rPr>
        <w:t xml:space="preserve"> </w:t>
      </w:r>
      <w:r>
        <w:t>Model</w:t>
      </w:r>
      <w:r>
        <w:rPr>
          <w:spacing w:val="-4"/>
        </w:rPr>
        <w:t xml:space="preserve"> </w:t>
      </w:r>
      <w:r>
        <w:t>Selection</w:t>
      </w:r>
      <w:r>
        <w:rPr>
          <w:spacing w:val="-4"/>
        </w:rPr>
        <w:t xml:space="preserve"> </w:t>
      </w:r>
      <w:r>
        <w:t>and</w:t>
      </w:r>
      <w:r>
        <w:rPr>
          <w:spacing w:val="-3"/>
        </w:rPr>
        <w:t xml:space="preserve"> </w:t>
      </w:r>
      <w:r>
        <w:t>Architecture</w:t>
      </w:r>
      <w:r>
        <w:rPr>
          <w:spacing w:val="2"/>
        </w:rPr>
        <w:t xml:space="preserve"> </w:t>
      </w:r>
      <w:r>
        <w:t>–</w:t>
      </w:r>
      <w:r>
        <w:rPr>
          <w:spacing w:val="-2"/>
        </w:rPr>
        <w:t xml:space="preserve"> LegalEase</w:t>
      </w:r>
    </w:p>
    <w:p w14:paraId="1420767B">
      <w:pPr>
        <w:pStyle w:val="6"/>
        <w:spacing w:before="180" w:line="259" w:lineRule="auto"/>
        <w:ind w:left="1157" w:right="1188"/>
      </w:pPr>
      <w:r>
        <w:t>In this milestone, we focus on selecting the optimal generative AI model for creating personalized and accurate legal documents using Google’s Gemini</w:t>
      </w:r>
      <w:r>
        <w:rPr>
          <w:spacing w:val="-1"/>
        </w:rPr>
        <w:t xml:space="preserve"> </w:t>
      </w:r>
      <w:r>
        <w:t>model via the</w:t>
      </w:r>
      <w:r>
        <w:rPr>
          <w:spacing w:val="-3"/>
        </w:rPr>
        <w:t xml:space="preserve"> </w:t>
      </w:r>
      <w:r>
        <w:t>Google Generative AI SDK. We also define the system architecture and set up the development environment</w:t>
      </w:r>
      <w:r>
        <w:rPr>
          <w:spacing w:val="-3"/>
        </w:rPr>
        <w:t xml:space="preserve"> </w:t>
      </w:r>
      <w:r>
        <w:t>to</w:t>
      </w:r>
      <w:r>
        <w:rPr>
          <w:spacing w:val="-1"/>
        </w:rPr>
        <w:t xml:space="preserve"> </w:t>
      </w:r>
      <w:r>
        <w:t>support</w:t>
      </w:r>
      <w:r>
        <w:rPr>
          <w:spacing w:val="-8"/>
        </w:rPr>
        <w:t xml:space="preserve"> </w:t>
      </w:r>
      <w:r>
        <w:t>document</w:t>
      </w:r>
      <w:r>
        <w:rPr>
          <w:spacing w:val="-3"/>
        </w:rPr>
        <w:t xml:space="preserve"> </w:t>
      </w:r>
      <w:r>
        <w:t>generation,</w:t>
      </w:r>
      <w:r>
        <w:rPr>
          <w:spacing w:val="-9"/>
        </w:rPr>
        <w:t xml:space="preserve"> </w:t>
      </w:r>
      <w:r>
        <w:t>editing,</w:t>
      </w:r>
      <w:r>
        <w:rPr>
          <w:spacing w:val="-5"/>
        </w:rPr>
        <w:t xml:space="preserve"> </w:t>
      </w:r>
      <w:r>
        <w:t>and</w:t>
      </w:r>
      <w:r>
        <w:rPr>
          <w:spacing w:val="-2"/>
        </w:rPr>
        <w:t xml:space="preserve"> </w:t>
      </w:r>
      <w:r>
        <w:t>exporting</w:t>
      </w:r>
      <w:r>
        <w:rPr>
          <w:spacing w:val="-2"/>
        </w:rPr>
        <w:t xml:space="preserve"> </w:t>
      </w:r>
      <w:r>
        <w:t>in</w:t>
      </w:r>
      <w:r>
        <w:rPr>
          <w:spacing w:val="-3"/>
        </w:rPr>
        <w:t xml:space="preserve"> </w:t>
      </w:r>
      <w:r>
        <w:t>various</w:t>
      </w:r>
      <w:r>
        <w:rPr>
          <w:spacing w:val="-6"/>
        </w:rPr>
        <w:t xml:space="preserve"> </w:t>
      </w:r>
      <w:r>
        <w:t>formats (.docx, .pdf, .txt).</w:t>
      </w:r>
    </w:p>
    <w:p w14:paraId="4DD90CDF">
      <w:pPr>
        <w:pStyle w:val="6"/>
        <w:spacing w:before="100"/>
        <w:rPr>
          <w:sz w:val="20"/>
        </w:rPr>
      </w:pPr>
      <w:r>
        <w:rPr>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227965</wp:posOffset>
                </wp:positionV>
                <wp:extent cx="5732780" cy="22225"/>
                <wp:effectExtent l="0" t="0" r="0" b="0"/>
                <wp:wrapTopAndBottom/>
                <wp:docPr id="37" name="Group 37"/>
                <wp:cNvGraphicFramePr/>
                <a:graphic xmlns:a="http://schemas.openxmlformats.org/drawingml/2006/main">
                  <a:graphicData uri="http://schemas.microsoft.com/office/word/2010/wordprocessingGroup">
                    <wpg:wgp>
                      <wpg:cNvGrpSpPr/>
                      <wpg:grpSpPr>
                        <a:xfrm>
                          <a:off x="0" y="0"/>
                          <a:ext cx="5732780" cy="22225"/>
                          <a:chOff x="0" y="0"/>
                          <a:chExt cx="5732780" cy="22225"/>
                        </a:xfrm>
                      </wpg:grpSpPr>
                      <wps:wsp>
                        <wps:cNvPr id="38" name="Graphic 38"/>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noAutofit/>
                        </wps:bodyPr>
                      </wps:wsp>
                      <wps:wsp>
                        <wps:cNvPr id="39" name="Graphic 39"/>
                        <wps:cNvSpPr/>
                        <wps:spPr>
                          <a:xfrm>
                            <a:off x="5729604" y="63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noAutofit/>
                        </wps:bodyPr>
                      </wps:wsp>
                      <wps:wsp>
                        <wps:cNvPr id="40" name="Graphic 40"/>
                        <wps:cNvSpPr/>
                        <wps:spPr>
                          <a:xfrm>
                            <a:off x="304" y="634"/>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noAutofit/>
                        </wps:bodyPr>
                      </wps:wsp>
                      <wps:wsp>
                        <wps:cNvPr id="41" name="Graphic 41"/>
                        <wps:cNvSpPr/>
                        <wps:spPr>
                          <a:xfrm>
                            <a:off x="5729604" y="3682"/>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noAutofit/>
                        </wps:bodyPr>
                      </wps:wsp>
                      <wps:wsp>
                        <wps:cNvPr id="42" name="Graphic 42"/>
                        <wps:cNvSpPr/>
                        <wps:spPr>
                          <a:xfrm>
                            <a:off x="304" y="1892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43" name="Graphic 43"/>
                        <wps:cNvSpPr/>
                        <wps:spPr>
                          <a:xfrm>
                            <a:off x="304" y="18922"/>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7.95pt;height:1.75pt;width:451.4pt;mso-position-horizontal-relative:page;mso-wrap-distance-bottom:0pt;mso-wrap-distance-top:0pt;z-index:-251654144;mso-width-relative:page;mso-height-relative:page;" coordsize="5732780,22225" o:gfxdata="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">
                <o:lock v:ext="edit" aspectratio="f"/>
                <v:shape id="Graphic 38" o:spid="_x0000_s1026" o:spt="100" style="position:absolute;left:0;top:0;height:20955;width:5730240;" fillcolor="#9F9F9F" filled="t" stroked="f" coordsize="5730240,20955" o:gfxdata="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w2/RLsAAADb&#10;AAAADwAAAAAAAAABACAAAAAiAAAAZHJzL2Rvd25yZXYueG1sUEsBAhQAFAAAAAgAh07iQDMvBZ47&#10;AAAAOQAAABAAAAAAAAAAAQAgAAAACgEAAGRycy9zaGFwZXhtbC54bWxQSwUGAAAAAAYABgBbAQAA&#10;tAMAAAAA&#10;" path="m5730240,0l0,0,0,20955,5730240,20955,5730240,0xe">
                  <v:fill on="t" focussize="0,0"/>
                  <v:stroke on="f"/>
                  <v:imagedata o:title=""/>
                  <o:lock v:ext="edit" aspectratio="f"/>
                  <v:textbox inset="0mm,0mm,0mm,0mm"/>
                </v:shape>
                <v:shape id="Graphic 39" o:spid="_x0000_s1026" o:spt="100" style="position:absolute;left:5729604;top:634;height:3175;width:3175;" fillcolor="#E2E2E2" filled="t" stroked="f" coordsize="3175,3175" o:gfxdata="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5f+1vQAA&#10;ANsAAAAPAAAAAAAAAAEAIAAAACIAAABkcnMvZG93bnJldi54bWxQSwECFAAUAAAACACHTuJAMy8F&#10;njsAAAA5AAAAEAAAAAAAAAABACAAAAAMAQAAZHJzL3NoYXBleG1sLnhtbFBLBQYAAAAABgAGAFsB&#10;AAC2AwAAAAA=&#10;" path="m3048,0l0,0,0,3048,3048,3048,3048,0xe">
                  <v:fill on="t" focussize="0,0"/>
                  <v:stroke on="f"/>
                  <v:imagedata o:title=""/>
                  <o:lock v:ext="edit" aspectratio="f"/>
                  <v:textbox inset="0mm,0mm,0mm,0mm"/>
                </v:shape>
                <v:shape id="Graphic 40" o:spid="_x0000_s1026" o:spt="100" style="position:absolute;left:304;top:634;height:18415;width:5732780;" fillcolor="#9F9F9F" filled="t" stroked="f" coordsize="5732780,18415" o:gfxdata="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MW/hrsAAADb&#10;AAAADwAAAAAAAAABACAAAAAiAAAAZHJzL2Rvd25yZXYueG1sUEsBAhQAFAAAAAgAh07iQDMvBZ47&#10;AAAAOQAAABAAAAAAAAAAAQAgAAAACgEAAGRycy9zaGFwZXhtbC54bWxQSwUGAAAAAAYABgBbAQAA&#10;tAMAAAAA&#10;" path="m3048,3048l0,3048,0,18288,3048,18288,3048,3048xem5732348,0l5729300,0,5729300,3048,5732348,3048,5732348,0xe">
                  <v:fill on="t" focussize="0,0"/>
                  <v:stroke on="f"/>
                  <v:imagedata o:title=""/>
                  <o:lock v:ext="edit" aspectratio="f"/>
                  <v:textbox inset="0mm,0mm,0mm,0mm"/>
                </v:shape>
                <v:shape id="Graphic 41" o:spid="_x0000_s1026" o:spt="100" style="position:absolute;left:5729604;top:3682;height:15240;width:3175;" fillcolor="#E2E2E2" filled="t" stroked="f" coordsize="3175,15240" o:gfxdata="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xRLC8AAAA&#10;2wAAAA8AAAAAAAAAAQAgAAAAIgAAAGRycy9kb3ducmV2LnhtbFBLAQIUABQAAAAIAIdO4kAzLwWe&#10;OwAAADkAAAAQAAAAAAAAAAEAIAAAAAsBAABkcnMvc2hhcGV4bWwueG1sUEsFBgAAAAAGAAYAWwEA&#10;ALUDAAAAAA==&#10;" path="m3048,0l0,0,0,15240,3048,15240,3048,0xe">
                  <v:fill on="t" focussize="0,0"/>
                  <v:stroke on="f"/>
                  <v:imagedata o:title=""/>
                  <o:lock v:ext="edit" aspectratio="f"/>
                  <v:textbox inset="0mm,0mm,0mm,0mm"/>
                </v:shape>
                <v:shape id="Graphic 42" o:spid="_x0000_s1026" o:spt="100" style="position:absolute;left:304;top:18922;height:3175;width:3175;" fillcolor="#9F9F9F" filled="t" stroked="f" coordsize="3175,3175" o:gfxdata="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HRhQS5AAAA2w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43" o:spid="_x0000_s1026" o:spt="100" style="position:absolute;left:304;top:18922;height:3175;width:5732780;" fillcolor="#E2E2E2" filled="t" stroked="f" coordsize="5732780,3175" o:gfxdata="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XT/L6/&#10;AAAA2wAAAA8AAAAAAAAAAQAgAAAAIgAAAGRycy9kb3ducmV2LnhtbFBLAQIUABQAAAAIAIdO4kAz&#10;LwWeOwAAADkAAAAQAAAAAAAAAAEAIAAAAA4BAABkcnMvc2hhcGV4bWwueG1sUEsFBgAAAAAGAAYA&#10;WwEAALgDAAAAAA==&#10;" path="m5732348,0l5729351,0,3048,0,0,0,0,3048,3048,3048,5729300,3048,5732348,3048,5732348,0xe">
                  <v:fill on="t" focussize="0,0"/>
                  <v:stroke on="f"/>
                  <v:imagedata o:title=""/>
                  <o:lock v:ext="edit" aspectratio="f"/>
                  <v:textbox inset="0mm,0mm,0mm,0mm"/>
                </v:shape>
                <w10:wrap type="topAndBottom"/>
              </v:group>
            </w:pict>
          </mc:Fallback>
        </mc:AlternateContent>
      </w:r>
    </w:p>
    <w:p w14:paraId="07C9A09B">
      <w:pPr>
        <w:pStyle w:val="3"/>
        <w:spacing w:before="232"/>
      </w:pPr>
      <w:r>
        <w:t>Activity</w:t>
      </w:r>
      <w:r>
        <w:rPr>
          <w:spacing w:val="-5"/>
        </w:rPr>
        <w:t xml:space="preserve"> </w:t>
      </w:r>
      <w:r>
        <w:t>1.1:</w:t>
      </w:r>
      <w:r>
        <w:rPr>
          <w:spacing w:val="-4"/>
        </w:rPr>
        <w:t xml:space="preserve"> </w:t>
      </w:r>
      <w:r>
        <w:t>Research</w:t>
      </w:r>
      <w:r>
        <w:rPr>
          <w:spacing w:val="-3"/>
        </w:rPr>
        <w:t xml:space="preserve"> </w:t>
      </w:r>
      <w:r>
        <w:t>and</w:t>
      </w:r>
      <w:r>
        <w:rPr>
          <w:spacing w:val="-9"/>
        </w:rPr>
        <w:t xml:space="preserve"> </w:t>
      </w:r>
      <w:r>
        <w:t>Select</w:t>
      </w:r>
      <w:r>
        <w:rPr>
          <w:spacing w:val="-5"/>
        </w:rPr>
        <w:t xml:space="preserve"> </w:t>
      </w:r>
      <w:r>
        <w:t>the</w:t>
      </w:r>
      <w:r>
        <w:rPr>
          <w:spacing w:val="-3"/>
        </w:rPr>
        <w:t xml:space="preserve"> </w:t>
      </w:r>
      <w:r>
        <w:t>Appropriate</w:t>
      </w:r>
      <w:r>
        <w:rPr>
          <w:spacing w:val="-3"/>
        </w:rPr>
        <w:t xml:space="preserve"> </w:t>
      </w:r>
      <w:r>
        <w:t>Generative</w:t>
      </w:r>
      <w:r>
        <w:rPr>
          <w:spacing w:val="-6"/>
        </w:rPr>
        <w:t xml:space="preserve"> </w:t>
      </w:r>
      <w:r>
        <w:t>AI</w:t>
      </w:r>
      <w:r>
        <w:rPr>
          <w:spacing w:val="-6"/>
        </w:rPr>
        <w:t xml:space="preserve"> </w:t>
      </w:r>
      <w:r>
        <w:rPr>
          <w:spacing w:val="-2"/>
        </w:rPr>
        <w:t>Model</w:t>
      </w:r>
    </w:p>
    <w:p w14:paraId="222D1A89">
      <w:pPr>
        <w:pStyle w:val="9"/>
        <w:numPr>
          <w:ilvl w:val="0"/>
          <w:numId w:val="2"/>
        </w:numPr>
        <w:tabs>
          <w:tab w:val="left" w:pos="1876"/>
        </w:tabs>
        <w:spacing w:before="180" w:after="0" w:line="240" w:lineRule="auto"/>
        <w:ind w:left="1876" w:right="0" w:hanging="359"/>
        <w:jc w:val="left"/>
        <w:rPr>
          <w:b/>
          <w:sz w:val="24"/>
        </w:rPr>
      </w:pPr>
      <w:r>
        <w:rPr>
          <w:b/>
          <w:sz w:val="24"/>
        </w:rPr>
        <w:t>Understand</w:t>
      </w:r>
      <w:r>
        <w:rPr>
          <w:b/>
          <w:spacing w:val="-5"/>
          <w:sz w:val="24"/>
        </w:rPr>
        <w:t xml:space="preserve"> </w:t>
      </w:r>
      <w:r>
        <w:rPr>
          <w:b/>
          <w:sz w:val="24"/>
        </w:rPr>
        <w:t>the</w:t>
      </w:r>
      <w:r>
        <w:rPr>
          <w:b/>
          <w:spacing w:val="-3"/>
          <w:sz w:val="24"/>
        </w:rPr>
        <w:t xml:space="preserve"> </w:t>
      </w:r>
      <w:r>
        <w:rPr>
          <w:b/>
          <w:sz w:val="24"/>
        </w:rPr>
        <w:t>Project</w:t>
      </w:r>
      <w:r>
        <w:rPr>
          <w:b/>
          <w:spacing w:val="-5"/>
          <w:sz w:val="24"/>
        </w:rPr>
        <w:t xml:space="preserve"> </w:t>
      </w:r>
      <w:r>
        <w:rPr>
          <w:b/>
          <w:spacing w:val="-2"/>
          <w:sz w:val="24"/>
        </w:rPr>
        <w:t>Requirements</w:t>
      </w:r>
    </w:p>
    <w:p w14:paraId="46C8F53F">
      <w:pPr>
        <w:pStyle w:val="9"/>
        <w:numPr>
          <w:ilvl w:val="1"/>
          <w:numId w:val="2"/>
        </w:numPr>
        <w:tabs>
          <w:tab w:val="left" w:pos="2598"/>
        </w:tabs>
        <w:spacing w:before="180" w:after="0" w:line="256" w:lineRule="auto"/>
        <w:ind w:left="2598" w:right="1893" w:hanging="360"/>
        <w:jc w:val="left"/>
        <w:rPr>
          <w:sz w:val="24"/>
        </w:rPr>
      </w:pPr>
      <w:r>
        <w:rPr>
          <w:sz w:val="24"/>
        </w:rPr>
        <w:t>LegalEase</w:t>
      </w:r>
      <w:r>
        <w:rPr>
          <w:spacing w:val="-7"/>
          <w:sz w:val="24"/>
        </w:rPr>
        <w:t xml:space="preserve"> </w:t>
      </w:r>
      <w:r>
        <w:rPr>
          <w:sz w:val="24"/>
        </w:rPr>
        <w:t>must</w:t>
      </w:r>
      <w:r>
        <w:rPr>
          <w:spacing w:val="-6"/>
          <w:sz w:val="24"/>
        </w:rPr>
        <w:t xml:space="preserve"> </w:t>
      </w:r>
      <w:r>
        <w:rPr>
          <w:sz w:val="24"/>
        </w:rPr>
        <w:t>generate</w:t>
      </w:r>
      <w:r>
        <w:rPr>
          <w:spacing w:val="-3"/>
          <w:sz w:val="24"/>
        </w:rPr>
        <w:t xml:space="preserve"> </w:t>
      </w:r>
      <w:r>
        <w:rPr>
          <w:sz w:val="24"/>
        </w:rPr>
        <w:t>structured</w:t>
      </w:r>
      <w:r>
        <w:rPr>
          <w:spacing w:val="-5"/>
          <w:sz w:val="24"/>
        </w:rPr>
        <w:t xml:space="preserve"> </w:t>
      </w:r>
      <w:r>
        <w:rPr>
          <w:sz w:val="24"/>
        </w:rPr>
        <w:t>legal</w:t>
      </w:r>
      <w:r>
        <w:rPr>
          <w:spacing w:val="-4"/>
          <w:sz w:val="24"/>
        </w:rPr>
        <w:t xml:space="preserve"> </w:t>
      </w:r>
      <w:r>
        <w:rPr>
          <w:sz w:val="24"/>
        </w:rPr>
        <w:t>documents</w:t>
      </w:r>
      <w:r>
        <w:rPr>
          <w:spacing w:val="-7"/>
          <w:sz w:val="24"/>
        </w:rPr>
        <w:t xml:space="preserve"> </w:t>
      </w:r>
      <w:r>
        <w:rPr>
          <w:sz w:val="24"/>
        </w:rPr>
        <w:t>(e.g.,</w:t>
      </w:r>
      <w:r>
        <w:rPr>
          <w:spacing w:val="-7"/>
          <w:sz w:val="24"/>
        </w:rPr>
        <w:t xml:space="preserve"> </w:t>
      </w:r>
      <w:r>
        <w:rPr>
          <w:sz w:val="24"/>
        </w:rPr>
        <w:t>contracts, NDAs, agreements) based on user inputs such as:</w:t>
      </w:r>
    </w:p>
    <w:p w14:paraId="1FE30509">
      <w:pPr>
        <w:pStyle w:val="9"/>
        <w:numPr>
          <w:ilvl w:val="2"/>
          <w:numId w:val="2"/>
        </w:numPr>
        <w:tabs>
          <w:tab w:val="left" w:pos="3318"/>
        </w:tabs>
        <w:spacing w:before="164" w:after="0" w:line="240" w:lineRule="auto"/>
        <w:ind w:left="3318" w:right="0" w:hanging="360"/>
        <w:jc w:val="left"/>
        <w:rPr>
          <w:sz w:val="24"/>
        </w:rPr>
      </w:pPr>
      <w:r>
        <w:rPr>
          <w:sz w:val="24"/>
        </w:rPr>
        <w:t>Document</w:t>
      </w:r>
      <w:r>
        <w:rPr>
          <w:spacing w:val="-1"/>
          <w:sz w:val="24"/>
        </w:rPr>
        <w:t xml:space="preserve"> </w:t>
      </w:r>
      <w:r>
        <w:rPr>
          <w:spacing w:val="-4"/>
          <w:sz w:val="24"/>
        </w:rPr>
        <w:t>type</w:t>
      </w:r>
    </w:p>
    <w:p w14:paraId="18ED8800">
      <w:pPr>
        <w:pStyle w:val="9"/>
        <w:numPr>
          <w:ilvl w:val="2"/>
          <w:numId w:val="2"/>
        </w:numPr>
        <w:tabs>
          <w:tab w:val="left" w:pos="3318"/>
        </w:tabs>
        <w:spacing w:before="184" w:after="0" w:line="240" w:lineRule="auto"/>
        <w:ind w:left="3318" w:right="0" w:hanging="360"/>
        <w:jc w:val="left"/>
        <w:rPr>
          <w:sz w:val="24"/>
        </w:rPr>
      </w:pPr>
      <w:r>
        <w:rPr>
          <w:sz w:val="24"/>
        </w:rPr>
        <w:t>Parties</w:t>
      </w:r>
      <w:r>
        <w:rPr>
          <w:spacing w:val="-8"/>
          <w:sz w:val="24"/>
        </w:rPr>
        <w:t xml:space="preserve"> </w:t>
      </w:r>
      <w:r>
        <w:rPr>
          <w:spacing w:val="-2"/>
          <w:sz w:val="24"/>
        </w:rPr>
        <w:t>involved</w:t>
      </w:r>
    </w:p>
    <w:p w14:paraId="790E3ED0">
      <w:pPr>
        <w:pStyle w:val="9"/>
        <w:numPr>
          <w:ilvl w:val="2"/>
          <w:numId w:val="2"/>
        </w:numPr>
        <w:tabs>
          <w:tab w:val="left" w:pos="3318"/>
        </w:tabs>
        <w:spacing w:before="180" w:after="0" w:line="240" w:lineRule="auto"/>
        <w:ind w:left="3318" w:right="0" w:hanging="360"/>
        <w:jc w:val="left"/>
        <w:rPr>
          <w:sz w:val="24"/>
        </w:rPr>
      </w:pPr>
      <w:r>
        <w:rPr>
          <w:sz w:val="24"/>
        </w:rPr>
        <w:t>Terms</w:t>
      </w:r>
      <w:r>
        <w:rPr>
          <w:spacing w:val="-4"/>
          <w:sz w:val="24"/>
        </w:rPr>
        <w:t xml:space="preserve"> </w:t>
      </w:r>
      <w:r>
        <w:rPr>
          <w:sz w:val="24"/>
        </w:rPr>
        <w:t>and</w:t>
      </w:r>
      <w:r>
        <w:rPr>
          <w:spacing w:val="1"/>
          <w:sz w:val="24"/>
        </w:rPr>
        <w:t xml:space="preserve"> </w:t>
      </w:r>
      <w:r>
        <w:rPr>
          <w:spacing w:val="-2"/>
          <w:sz w:val="24"/>
        </w:rPr>
        <w:t>conditions</w:t>
      </w:r>
    </w:p>
    <w:p w14:paraId="5847821C">
      <w:pPr>
        <w:pStyle w:val="9"/>
        <w:numPr>
          <w:ilvl w:val="2"/>
          <w:numId w:val="2"/>
        </w:numPr>
        <w:tabs>
          <w:tab w:val="left" w:pos="3318"/>
        </w:tabs>
        <w:spacing w:before="184" w:after="0" w:line="240" w:lineRule="auto"/>
        <w:ind w:left="3318" w:right="0" w:hanging="360"/>
        <w:jc w:val="left"/>
        <w:rPr>
          <w:sz w:val="24"/>
        </w:rPr>
      </w:pPr>
      <w:r>
        <w:rPr>
          <w:sz w:val="24"/>
        </w:rPr>
        <w:t>Effective</w:t>
      </w:r>
      <w:r>
        <w:rPr>
          <w:spacing w:val="-7"/>
          <w:sz w:val="24"/>
        </w:rPr>
        <w:t xml:space="preserve"> </w:t>
      </w:r>
      <w:r>
        <w:rPr>
          <w:spacing w:val="-2"/>
          <w:sz w:val="24"/>
        </w:rPr>
        <w:t>dates</w:t>
      </w:r>
    </w:p>
    <w:p w14:paraId="6B44AB00">
      <w:pPr>
        <w:pStyle w:val="3"/>
        <w:numPr>
          <w:ilvl w:val="0"/>
          <w:numId w:val="2"/>
        </w:numPr>
        <w:tabs>
          <w:tab w:val="left" w:pos="1876"/>
        </w:tabs>
        <w:spacing w:before="180" w:after="0" w:line="240" w:lineRule="auto"/>
        <w:ind w:left="1876" w:right="0" w:hanging="359"/>
        <w:jc w:val="left"/>
      </w:pPr>
      <w:r>
        <w:t>Explore</w:t>
      </w:r>
      <w:r>
        <w:rPr>
          <w:spacing w:val="-3"/>
        </w:rPr>
        <w:t xml:space="preserve"> </w:t>
      </w:r>
      <w:r>
        <w:t>Gemini</w:t>
      </w:r>
      <w:r>
        <w:rPr>
          <w:spacing w:val="-2"/>
        </w:rPr>
        <w:t xml:space="preserve"> </w:t>
      </w:r>
      <w:r>
        <w:t>Model</w:t>
      </w:r>
      <w:r>
        <w:rPr>
          <w:spacing w:val="-5"/>
        </w:rPr>
        <w:t xml:space="preserve"> </w:t>
      </w:r>
      <w:r>
        <w:rPr>
          <w:spacing w:val="-2"/>
        </w:rPr>
        <w:t>Documentation</w:t>
      </w:r>
    </w:p>
    <w:p w14:paraId="4F938A61">
      <w:pPr>
        <w:pStyle w:val="9"/>
        <w:numPr>
          <w:ilvl w:val="1"/>
          <w:numId w:val="2"/>
        </w:numPr>
        <w:tabs>
          <w:tab w:val="left" w:pos="2598"/>
        </w:tabs>
        <w:spacing w:before="179" w:after="0" w:line="256" w:lineRule="auto"/>
        <w:ind w:left="2598" w:right="1642" w:hanging="360"/>
        <w:jc w:val="left"/>
        <w:rPr>
          <w:sz w:val="24"/>
        </w:rPr>
      </w:pPr>
      <w:r>
        <w:rPr>
          <w:sz w:val="24"/>
        </w:rPr>
        <w:t>Visit</w:t>
      </w:r>
      <w:r>
        <w:rPr>
          <w:spacing w:val="-3"/>
          <w:sz w:val="24"/>
        </w:rPr>
        <w:t xml:space="preserve"> </w:t>
      </w:r>
      <w:r>
        <w:fldChar w:fldCharType="begin"/>
      </w:r>
      <w:r>
        <w:instrText xml:space="preserve"> HYPERLINK "https://ai.google.dev/" \h </w:instrText>
      </w:r>
      <w:r>
        <w:fldChar w:fldCharType="separate"/>
      </w:r>
      <w:r>
        <w:rPr>
          <w:color w:val="0000FF"/>
          <w:sz w:val="24"/>
          <w:u w:val="single" w:color="0000FF"/>
        </w:rPr>
        <w:t>Google</w:t>
      </w:r>
      <w:r>
        <w:rPr>
          <w:color w:val="0000FF"/>
          <w:spacing w:val="-6"/>
          <w:sz w:val="24"/>
          <w:u w:val="single" w:color="0000FF"/>
        </w:rPr>
        <w:t xml:space="preserve"> </w:t>
      </w:r>
      <w:r>
        <w:rPr>
          <w:color w:val="0000FF"/>
          <w:sz w:val="24"/>
          <w:u w:val="single" w:color="0000FF"/>
        </w:rPr>
        <w:t>Generative</w:t>
      </w:r>
      <w:r>
        <w:rPr>
          <w:color w:val="0000FF"/>
          <w:spacing w:val="-6"/>
          <w:sz w:val="24"/>
          <w:u w:val="single" w:color="0000FF"/>
        </w:rPr>
        <w:t xml:space="preserve"> </w:t>
      </w:r>
      <w:r>
        <w:rPr>
          <w:color w:val="0000FF"/>
          <w:sz w:val="24"/>
          <w:u w:val="single" w:color="0000FF"/>
        </w:rPr>
        <w:t>AI</w:t>
      </w:r>
      <w:r>
        <w:rPr>
          <w:color w:val="0000FF"/>
          <w:spacing w:val="-6"/>
          <w:sz w:val="24"/>
          <w:u w:val="single" w:color="0000FF"/>
        </w:rPr>
        <w:t xml:space="preserve"> </w:t>
      </w:r>
      <w:r>
        <w:rPr>
          <w:color w:val="0000FF"/>
          <w:sz w:val="24"/>
          <w:u w:val="single" w:color="0000FF"/>
        </w:rPr>
        <w:t>Documentation</w:t>
      </w:r>
      <w:r>
        <w:rPr>
          <w:color w:val="0000FF"/>
          <w:sz w:val="24"/>
          <w:u w:val="single" w:color="0000FF"/>
        </w:rPr>
        <w:fldChar w:fldCharType="end"/>
      </w:r>
      <w:r>
        <w:rPr>
          <w:color w:val="0000FF"/>
          <w:spacing w:val="-3"/>
          <w:sz w:val="24"/>
        </w:rPr>
        <w:t xml:space="preserve"> </w:t>
      </w:r>
      <w:r>
        <w:rPr>
          <w:sz w:val="24"/>
        </w:rPr>
        <w:t>to</w:t>
      </w:r>
      <w:r>
        <w:rPr>
          <w:spacing w:val="-2"/>
          <w:sz w:val="24"/>
        </w:rPr>
        <w:t xml:space="preserve"> </w:t>
      </w:r>
      <w:r>
        <w:rPr>
          <w:sz w:val="24"/>
        </w:rPr>
        <w:t>evaluate</w:t>
      </w:r>
      <w:r>
        <w:rPr>
          <w:spacing w:val="-6"/>
          <w:sz w:val="24"/>
        </w:rPr>
        <w:t xml:space="preserve"> </w:t>
      </w:r>
      <w:r>
        <w:rPr>
          <w:sz w:val="24"/>
        </w:rPr>
        <w:t>available</w:t>
      </w:r>
      <w:r>
        <w:rPr>
          <w:spacing w:val="-6"/>
          <w:sz w:val="24"/>
        </w:rPr>
        <w:t xml:space="preserve"> </w:t>
      </w:r>
      <w:r>
        <w:rPr>
          <w:sz w:val="24"/>
        </w:rPr>
        <w:t xml:space="preserve">Gemini </w:t>
      </w:r>
      <w:r>
        <w:rPr>
          <w:spacing w:val="-2"/>
          <w:sz w:val="24"/>
        </w:rPr>
        <w:t>models.</w:t>
      </w:r>
    </w:p>
    <w:p w14:paraId="7121C077">
      <w:pPr>
        <w:pStyle w:val="9"/>
        <w:numPr>
          <w:ilvl w:val="1"/>
          <w:numId w:val="2"/>
        </w:numPr>
        <w:tabs>
          <w:tab w:val="left" w:pos="2596"/>
        </w:tabs>
        <w:spacing w:before="164" w:after="0" w:line="240" w:lineRule="auto"/>
        <w:ind w:left="2596" w:right="0" w:hanging="359"/>
        <w:jc w:val="left"/>
        <w:rPr>
          <w:sz w:val="24"/>
        </w:rPr>
      </w:pPr>
      <w:r>
        <w:rPr>
          <w:sz w:val="24"/>
        </w:rPr>
        <w:t>Review</w:t>
      </w:r>
      <w:r>
        <w:rPr>
          <w:spacing w:val="-2"/>
          <w:sz w:val="24"/>
        </w:rPr>
        <w:t xml:space="preserve"> </w:t>
      </w:r>
      <w:r>
        <w:rPr>
          <w:sz w:val="24"/>
        </w:rPr>
        <w:t>capabilities</w:t>
      </w:r>
      <w:r>
        <w:rPr>
          <w:spacing w:val="-5"/>
          <w:sz w:val="24"/>
        </w:rPr>
        <w:t xml:space="preserve"> </w:t>
      </w:r>
      <w:r>
        <w:rPr>
          <w:sz w:val="24"/>
        </w:rPr>
        <w:t>of</w:t>
      </w:r>
      <w:r>
        <w:rPr>
          <w:spacing w:val="-3"/>
          <w:sz w:val="24"/>
        </w:rPr>
        <w:t xml:space="preserve"> </w:t>
      </w:r>
      <w:r>
        <w:rPr>
          <w:sz w:val="24"/>
        </w:rPr>
        <w:t>gemini-1.5-pro,</w:t>
      </w:r>
      <w:r>
        <w:rPr>
          <w:spacing w:val="-3"/>
          <w:sz w:val="24"/>
        </w:rPr>
        <w:t xml:space="preserve"> </w:t>
      </w:r>
      <w:r>
        <w:rPr>
          <w:spacing w:val="-2"/>
          <w:sz w:val="24"/>
        </w:rPr>
        <w:t>especially:</w:t>
      </w:r>
    </w:p>
    <w:p w14:paraId="7AC0865B">
      <w:pPr>
        <w:pStyle w:val="9"/>
        <w:numPr>
          <w:ilvl w:val="2"/>
          <w:numId w:val="2"/>
        </w:numPr>
        <w:tabs>
          <w:tab w:val="left" w:pos="3318"/>
        </w:tabs>
        <w:spacing w:before="173" w:after="0" w:line="240" w:lineRule="auto"/>
        <w:ind w:left="3318" w:right="0" w:hanging="360"/>
        <w:jc w:val="left"/>
        <w:rPr>
          <w:sz w:val="24"/>
        </w:rPr>
      </w:pPr>
      <w:r>
        <w:rPr>
          <w:sz w:val="24"/>
        </w:rPr>
        <w:t>Long</w:t>
      </w:r>
      <w:r>
        <w:rPr>
          <w:spacing w:val="-2"/>
          <w:sz w:val="24"/>
        </w:rPr>
        <w:t xml:space="preserve"> </w:t>
      </w:r>
      <w:r>
        <w:rPr>
          <w:sz w:val="24"/>
        </w:rPr>
        <w:t>context</w:t>
      </w:r>
      <w:r>
        <w:rPr>
          <w:spacing w:val="-4"/>
          <w:sz w:val="24"/>
        </w:rPr>
        <w:t xml:space="preserve"> </w:t>
      </w:r>
      <w:r>
        <w:rPr>
          <w:sz w:val="24"/>
        </w:rPr>
        <w:t>window</w:t>
      </w:r>
      <w:r>
        <w:rPr>
          <w:spacing w:val="-2"/>
          <w:sz w:val="24"/>
        </w:rPr>
        <w:t xml:space="preserve"> </w:t>
      </w:r>
      <w:r>
        <w:rPr>
          <w:sz w:val="24"/>
        </w:rPr>
        <w:t>(up</w:t>
      </w:r>
      <w:r>
        <w:rPr>
          <w:spacing w:val="-2"/>
          <w:sz w:val="24"/>
        </w:rPr>
        <w:t xml:space="preserve"> </w:t>
      </w:r>
      <w:r>
        <w:rPr>
          <w:sz w:val="24"/>
        </w:rPr>
        <w:t>to</w:t>
      </w:r>
      <w:r>
        <w:rPr>
          <w:spacing w:val="-2"/>
          <w:sz w:val="24"/>
        </w:rPr>
        <w:t xml:space="preserve"> </w:t>
      </w:r>
      <w:r>
        <w:rPr>
          <w:sz w:val="24"/>
        </w:rPr>
        <w:t>1</w:t>
      </w:r>
      <w:r>
        <w:rPr>
          <w:spacing w:val="-2"/>
          <w:sz w:val="24"/>
        </w:rPr>
        <w:t xml:space="preserve"> </w:t>
      </w:r>
      <w:r>
        <w:rPr>
          <w:sz w:val="24"/>
        </w:rPr>
        <w:t>million</w:t>
      </w:r>
      <w:r>
        <w:rPr>
          <w:spacing w:val="-3"/>
          <w:sz w:val="24"/>
        </w:rPr>
        <w:t xml:space="preserve"> </w:t>
      </w:r>
      <w:r>
        <w:rPr>
          <w:spacing w:val="-2"/>
          <w:sz w:val="24"/>
        </w:rPr>
        <w:t>tokens)</w:t>
      </w:r>
    </w:p>
    <w:p w14:paraId="03FF0213">
      <w:pPr>
        <w:pStyle w:val="9"/>
        <w:numPr>
          <w:ilvl w:val="2"/>
          <w:numId w:val="2"/>
        </w:numPr>
        <w:tabs>
          <w:tab w:val="left" w:pos="3318"/>
        </w:tabs>
        <w:spacing w:before="185" w:after="0" w:line="240" w:lineRule="auto"/>
        <w:ind w:left="3318" w:right="0" w:hanging="360"/>
        <w:jc w:val="left"/>
        <w:rPr>
          <w:sz w:val="24"/>
        </w:rPr>
      </w:pPr>
      <w:r>
        <w:rPr>
          <w:sz w:val="24"/>
        </w:rPr>
        <w:t>Structured</w:t>
      </w:r>
      <w:r>
        <w:rPr>
          <w:spacing w:val="-4"/>
          <w:sz w:val="24"/>
        </w:rPr>
        <w:t xml:space="preserve"> </w:t>
      </w:r>
      <w:r>
        <w:rPr>
          <w:sz w:val="24"/>
        </w:rPr>
        <w:t>prompting</w:t>
      </w:r>
      <w:r>
        <w:rPr>
          <w:spacing w:val="-4"/>
          <w:sz w:val="24"/>
        </w:rPr>
        <w:t xml:space="preserve"> </w:t>
      </w:r>
      <w:r>
        <w:rPr>
          <w:sz w:val="24"/>
        </w:rPr>
        <w:t>with</w:t>
      </w:r>
      <w:r>
        <w:rPr>
          <w:spacing w:val="-3"/>
          <w:sz w:val="24"/>
        </w:rPr>
        <w:t xml:space="preserve"> </w:t>
      </w:r>
      <w:r>
        <w:rPr>
          <w:sz w:val="24"/>
        </w:rPr>
        <w:t>multi-part</w:t>
      </w:r>
      <w:r>
        <w:rPr>
          <w:spacing w:val="-4"/>
          <w:sz w:val="24"/>
        </w:rPr>
        <w:t xml:space="preserve"> </w:t>
      </w:r>
      <w:r>
        <w:rPr>
          <w:spacing w:val="-2"/>
          <w:sz w:val="24"/>
        </w:rPr>
        <w:t>content</w:t>
      </w:r>
    </w:p>
    <w:p w14:paraId="2113B30E">
      <w:pPr>
        <w:pStyle w:val="9"/>
        <w:numPr>
          <w:ilvl w:val="2"/>
          <w:numId w:val="2"/>
        </w:numPr>
        <w:tabs>
          <w:tab w:val="left" w:pos="3318"/>
        </w:tabs>
        <w:spacing w:before="184" w:after="0" w:line="240" w:lineRule="auto"/>
        <w:ind w:left="3318" w:right="0" w:hanging="360"/>
        <w:jc w:val="left"/>
        <w:rPr>
          <w:sz w:val="24"/>
        </w:rPr>
      </w:pPr>
      <w:r>
        <w:rPr>
          <w:sz w:val="24"/>
        </w:rPr>
        <w:t>Fast</w:t>
      </w:r>
      <w:r>
        <w:rPr>
          <w:spacing w:val="-4"/>
          <w:sz w:val="24"/>
        </w:rPr>
        <w:t xml:space="preserve"> </w:t>
      </w:r>
      <w:r>
        <w:rPr>
          <w:sz w:val="24"/>
        </w:rPr>
        <w:t>generation</w:t>
      </w:r>
      <w:r>
        <w:rPr>
          <w:spacing w:val="-4"/>
          <w:sz w:val="24"/>
        </w:rPr>
        <w:t xml:space="preserve"> </w:t>
      </w:r>
      <w:r>
        <w:rPr>
          <w:sz w:val="24"/>
        </w:rPr>
        <w:t>speed</w:t>
      </w:r>
      <w:r>
        <w:rPr>
          <w:spacing w:val="1"/>
          <w:sz w:val="24"/>
        </w:rPr>
        <w:t xml:space="preserve"> </w:t>
      </w:r>
      <w:r>
        <w:rPr>
          <w:sz w:val="24"/>
        </w:rPr>
        <w:t>and</w:t>
      </w:r>
      <w:r>
        <w:rPr>
          <w:spacing w:val="-2"/>
          <w:sz w:val="24"/>
        </w:rPr>
        <w:t xml:space="preserve"> </w:t>
      </w:r>
      <w:r>
        <w:rPr>
          <w:sz w:val="24"/>
        </w:rPr>
        <w:t>legal-domain</w:t>
      </w:r>
      <w:r>
        <w:rPr>
          <w:spacing w:val="-2"/>
          <w:sz w:val="24"/>
        </w:rPr>
        <w:t xml:space="preserve"> compatibility</w:t>
      </w:r>
    </w:p>
    <w:p w14:paraId="0FB00C7A">
      <w:pPr>
        <w:pStyle w:val="3"/>
        <w:numPr>
          <w:ilvl w:val="0"/>
          <w:numId w:val="2"/>
        </w:numPr>
        <w:tabs>
          <w:tab w:val="left" w:pos="1876"/>
        </w:tabs>
        <w:spacing w:before="180" w:after="0" w:line="240" w:lineRule="auto"/>
        <w:ind w:left="1876" w:right="0" w:hanging="359"/>
        <w:jc w:val="left"/>
      </w:pPr>
      <w:r>
        <w:t>Evaluate</w:t>
      </w:r>
      <w:r>
        <w:rPr>
          <w:spacing w:val="-3"/>
        </w:rPr>
        <w:t xml:space="preserve"> </w:t>
      </w:r>
      <w:r>
        <w:t>Model</w:t>
      </w:r>
      <w:r>
        <w:rPr>
          <w:spacing w:val="-2"/>
        </w:rPr>
        <w:t xml:space="preserve"> Performance</w:t>
      </w:r>
    </w:p>
    <w:p w14:paraId="57A8AFFA">
      <w:pPr>
        <w:pStyle w:val="9"/>
        <w:numPr>
          <w:ilvl w:val="1"/>
          <w:numId w:val="2"/>
        </w:numPr>
        <w:tabs>
          <w:tab w:val="left" w:pos="2598"/>
        </w:tabs>
        <w:spacing w:before="179" w:after="0" w:line="256" w:lineRule="auto"/>
        <w:ind w:left="2598" w:right="1479" w:hanging="360"/>
        <w:jc w:val="both"/>
        <w:rPr>
          <w:sz w:val="24"/>
        </w:rPr>
      </w:pPr>
      <w:r>
        <w:rPr>
          <w:sz w:val="24"/>
        </w:rPr>
        <w:t>Benchmarks</w:t>
      </w:r>
      <w:r>
        <w:rPr>
          <w:spacing w:val="-6"/>
          <w:sz w:val="24"/>
        </w:rPr>
        <w:t xml:space="preserve"> </w:t>
      </w:r>
      <w:r>
        <w:rPr>
          <w:sz w:val="24"/>
        </w:rPr>
        <w:t>indicate</w:t>
      </w:r>
      <w:r>
        <w:rPr>
          <w:spacing w:val="-5"/>
          <w:sz w:val="24"/>
        </w:rPr>
        <w:t xml:space="preserve"> </w:t>
      </w:r>
      <w:r>
        <w:rPr>
          <w:sz w:val="24"/>
        </w:rPr>
        <w:t>that</w:t>
      </w:r>
      <w:r>
        <w:rPr>
          <w:spacing w:val="-4"/>
          <w:sz w:val="24"/>
        </w:rPr>
        <w:t xml:space="preserve"> </w:t>
      </w:r>
      <w:r>
        <w:rPr>
          <w:sz w:val="24"/>
        </w:rPr>
        <w:t>gemini-1.5-pro</w:t>
      </w:r>
      <w:r>
        <w:rPr>
          <w:spacing w:val="-2"/>
          <w:sz w:val="24"/>
        </w:rPr>
        <w:t xml:space="preserve"> </w:t>
      </w:r>
      <w:r>
        <w:rPr>
          <w:sz w:val="24"/>
        </w:rPr>
        <w:t>is</w:t>
      </w:r>
      <w:r>
        <w:rPr>
          <w:spacing w:val="-5"/>
          <w:sz w:val="24"/>
        </w:rPr>
        <w:t xml:space="preserve"> </w:t>
      </w:r>
      <w:r>
        <w:rPr>
          <w:sz w:val="24"/>
        </w:rPr>
        <w:t>capable</w:t>
      </w:r>
      <w:r>
        <w:rPr>
          <w:spacing w:val="-5"/>
          <w:sz w:val="24"/>
        </w:rPr>
        <w:t xml:space="preserve"> </w:t>
      </w:r>
      <w:r>
        <w:rPr>
          <w:sz w:val="24"/>
        </w:rPr>
        <w:t>of</w:t>
      </w:r>
      <w:r>
        <w:rPr>
          <w:spacing w:val="-4"/>
          <w:sz w:val="24"/>
        </w:rPr>
        <w:t xml:space="preserve"> </w:t>
      </w:r>
      <w:r>
        <w:rPr>
          <w:sz w:val="24"/>
        </w:rPr>
        <w:t>handling</w:t>
      </w:r>
      <w:r>
        <w:rPr>
          <w:spacing w:val="-2"/>
          <w:sz w:val="24"/>
        </w:rPr>
        <w:t xml:space="preserve"> </w:t>
      </w:r>
      <w:r>
        <w:rPr>
          <w:sz w:val="24"/>
        </w:rPr>
        <w:t>complex formatting,</w:t>
      </w:r>
      <w:r>
        <w:rPr>
          <w:spacing w:val="-4"/>
          <w:sz w:val="24"/>
        </w:rPr>
        <w:t xml:space="preserve"> </w:t>
      </w:r>
      <w:r>
        <w:rPr>
          <w:sz w:val="24"/>
        </w:rPr>
        <w:t>reasoning,</w:t>
      </w:r>
      <w:r>
        <w:rPr>
          <w:spacing w:val="-4"/>
          <w:sz w:val="24"/>
        </w:rPr>
        <w:t xml:space="preserve"> </w:t>
      </w:r>
      <w:r>
        <w:rPr>
          <w:sz w:val="24"/>
        </w:rPr>
        <w:t>and</w:t>
      </w:r>
      <w:r>
        <w:rPr>
          <w:spacing w:val="-1"/>
          <w:sz w:val="24"/>
        </w:rPr>
        <w:t xml:space="preserve"> </w:t>
      </w:r>
      <w:r>
        <w:rPr>
          <w:sz w:val="24"/>
        </w:rPr>
        <w:t>structured</w:t>
      </w:r>
      <w:r>
        <w:rPr>
          <w:spacing w:val="-2"/>
          <w:sz w:val="24"/>
        </w:rPr>
        <w:t xml:space="preserve"> </w:t>
      </w:r>
      <w:r>
        <w:rPr>
          <w:sz w:val="24"/>
        </w:rPr>
        <w:t>text</w:t>
      </w:r>
      <w:r>
        <w:rPr>
          <w:spacing w:val="-3"/>
          <w:sz w:val="24"/>
        </w:rPr>
        <w:t xml:space="preserve"> </w:t>
      </w:r>
      <w:r>
        <w:rPr>
          <w:sz w:val="24"/>
        </w:rPr>
        <w:t>generation,</w:t>
      </w:r>
      <w:r>
        <w:rPr>
          <w:spacing w:val="-3"/>
          <w:sz w:val="24"/>
        </w:rPr>
        <w:t xml:space="preserve"> </w:t>
      </w:r>
      <w:r>
        <w:rPr>
          <w:sz w:val="24"/>
        </w:rPr>
        <w:t>making</w:t>
      </w:r>
      <w:r>
        <w:rPr>
          <w:spacing w:val="-1"/>
          <w:sz w:val="24"/>
        </w:rPr>
        <w:t xml:space="preserve"> </w:t>
      </w:r>
      <w:r>
        <w:rPr>
          <w:sz w:val="24"/>
        </w:rPr>
        <w:t>it</w:t>
      </w:r>
      <w:r>
        <w:rPr>
          <w:spacing w:val="-2"/>
          <w:sz w:val="24"/>
        </w:rPr>
        <w:t xml:space="preserve"> </w:t>
      </w:r>
      <w:r>
        <w:rPr>
          <w:sz w:val="24"/>
        </w:rPr>
        <w:t>suitable for legal content generation.</w:t>
      </w:r>
    </w:p>
    <w:p w14:paraId="06569060">
      <w:pPr>
        <w:pStyle w:val="3"/>
        <w:numPr>
          <w:ilvl w:val="0"/>
          <w:numId w:val="2"/>
        </w:numPr>
        <w:tabs>
          <w:tab w:val="left" w:pos="1876"/>
        </w:tabs>
        <w:spacing w:before="166" w:after="0" w:line="240" w:lineRule="auto"/>
        <w:ind w:left="1876" w:right="0" w:hanging="359"/>
        <w:jc w:val="left"/>
      </w:pPr>
      <w:r>
        <w:t>Select</w:t>
      </w:r>
      <w:r>
        <w:rPr>
          <w:spacing w:val="-5"/>
        </w:rPr>
        <w:t xml:space="preserve"> </w:t>
      </w:r>
      <w:r>
        <w:t>the</w:t>
      </w:r>
      <w:r>
        <w:rPr>
          <w:spacing w:val="-2"/>
        </w:rPr>
        <w:t xml:space="preserve"> </w:t>
      </w:r>
      <w:r>
        <w:t>Optimal</w:t>
      </w:r>
      <w:r>
        <w:rPr>
          <w:spacing w:val="-4"/>
        </w:rPr>
        <w:t xml:space="preserve"> Model</w:t>
      </w:r>
    </w:p>
    <w:p w14:paraId="543A24A4">
      <w:pPr>
        <w:pStyle w:val="6"/>
        <w:spacing w:before="179"/>
        <w:ind w:left="1877"/>
      </w:pPr>
      <w:r>
        <w:t>Selected:</w:t>
      </w:r>
      <w:r>
        <w:rPr>
          <w:spacing w:val="-8"/>
        </w:rPr>
        <w:t xml:space="preserve"> </w:t>
      </w:r>
      <w:r>
        <w:t>gemini-1.5-</w:t>
      </w:r>
      <w:r>
        <w:rPr>
          <w:spacing w:val="-5"/>
        </w:rPr>
        <w:t>pro</w:t>
      </w:r>
    </w:p>
    <w:p w14:paraId="4E9D22EE">
      <w:pPr>
        <w:pStyle w:val="9"/>
        <w:numPr>
          <w:ilvl w:val="0"/>
          <w:numId w:val="3"/>
        </w:numPr>
        <w:tabs>
          <w:tab w:val="left" w:pos="3318"/>
        </w:tabs>
        <w:spacing w:before="180" w:after="0" w:line="261" w:lineRule="auto"/>
        <w:ind w:left="3318" w:right="1482" w:hanging="360"/>
        <w:jc w:val="left"/>
        <w:rPr>
          <w:sz w:val="24"/>
        </w:rPr>
      </w:pPr>
      <w:r>
        <w:rPr>
          <w:sz w:val="24"/>
        </w:rPr>
        <w:t>Best</w:t>
      </w:r>
      <w:r>
        <w:rPr>
          <w:spacing w:val="-5"/>
          <w:sz w:val="24"/>
        </w:rPr>
        <w:t xml:space="preserve"> </w:t>
      </w:r>
      <w:r>
        <w:rPr>
          <w:sz w:val="24"/>
        </w:rPr>
        <w:t>suited</w:t>
      </w:r>
      <w:r>
        <w:rPr>
          <w:spacing w:val="-5"/>
          <w:sz w:val="24"/>
        </w:rPr>
        <w:t xml:space="preserve"> </w:t>
      </w:r>
      <w:r>
        <w:rPr>
          <w:sz w:val="24"/>
        </w:rPr>
        <w:t>for</w:t>
      </w:r>
      <w:r>
        <w:rPr>
          <w:spacing w:val="-4"/>
          <w:sz w:val="24"/>
        </w:rPr>
        <w:t xml:space="preserve"> </w:t>
      </w:r>
      <w:r>
        <w:rPr>
          <w:sz w:val="24"/>
        </w:rPr>
        <w:t>drafting</w:t>
      </w:r>
      <w:r>
        <w:rPr>
          <w:spacing w:val="-4"/>
          <w:sz w:val="24"/>
        </w:rPr>
        <w:t xml:space="preserve"> </w:t>
      </w:r>
      <w:r>
        <w:rPr>
          <w:sz w:val="24"/>
        </w:rPr>
        <w:t>formal</w:t>
      </w:r>
      <w:r>
        <w:rPr>
          <w:spacing w:val="-4"/>
          <w:sz w:val="24"/>
        </w:rPr>
        <w:t xml:space="preserve"> </w:t>
      </w:r>
      <w:r>
        <w:rPr>
          <w:sz w:val="24"/>
        </w:rPr>
        <w:t>documents</w:t>
      </w:r>
      <w:r>
        <w:rPr>
          <w:spacing w:val="-7"/>
          <w:sz w:val="24"/>
        </w:rPr>
        <w:t xml:space="preserve"> </w:t>
      </w:r>
      <w:r>
        <w:rPr>
          <w:sz w:val="24"/>
        </w:rPr>
        <w:t>with</w:t>
      </w:r>
      <w:r>
        <w:rPr>
          <w:spacing w:val="-8"/>
          <w:sz w:val="24"/>
        </w:rPr>
        <w:t xml:space="preserve"> </w:t>
      </w:r>
      <w:r>
        <w:rPr>
          <w:sz w:val="24"/>
        </w:rPr>
        <w:t>clear</w:t>
      </w:r>
      <w:r>
        <w:rPr>
          <w:spacing w:val="-4"/>
          <w:sz w:val="24"/>
        </w:rPr>
        <w:t xml:space="preserve"> </w:t>
      </w:r>
      <w:r>
        <w:rPr>
          <w:sz w:val="24"/>
        </w:rPr>
        <w:t>sections</w:t>
      </w:r>
      <w:r>
        <w:rPr>
          <w:spacing w:val="-6"/>
          <w:sz w:val="24"/>
        </w:rPr>
        <w:t xml:space="preserve"> </w:t>
      </w:r>
      <w:r>
        <w:rPr>
          <w:sz w:val="24"/>
        </w:rPr>
        <w:t>and legal jargon.</w:t>
      </w:r>
    </w:p>
    <w:p w14:paraId="7FDDF3E4">
      <w:pPr>
        <w:pStyle w:val="9"/>
        <w:numPr>
          <w:ilvl w:val="0"/>
          <w:numId w:val="3"/>
        </w:numPr>
        <w:tabs>
          <w:tab w:val="left" w:pos="3318"/>
        </w:tabs>
        <w:spacing w:before="155" w:after="0" w:line="261" w:lineRule="auto"/>
        <w:ind w:left="3318" w:right="1680" w:hanging="360"/>
        <w:jc w:val="left"/>
        <w:rPr>
          <w:sz w:val="24"/>
        </w:rPr>
      </w:pPr>
      <w:r>
        <w:rPr>
          <w:sz w:val="24"/>
        </w:rPr>
        <w:t>Capable</w:t>
      </w:r>
      <w:r>
        <w:rPr>
          <w:spacing w:val="-7"/>
          <w:sz w:val="24"/>
        </w:rPr>
        <w:t xml:space="preserve"> </w:t>
      </w:r>
      <w:r>
        <w:rPr>
          <w:sz w:val="24"/>
        </w:rPr>
        <w:t>of</w:t>
      </w:r>
      <w:r>
        <w:rPr>
          <w:spacing w:val="-6"/>
          <w:sz w:val="24"/>
        </w:rPr>
        <w:t xml:space="preserve"> </w:t>
      </w:r>
      <w:r>
        <w:rPr>
          <w:sz w:val="24"/>
        </w:rPr>
        <w:t>understanding</w:t>
      </w:r>
      <w:r>
        <w:rPr>
          <w:spacing w:val="-4"/>
          <w:sz w:val="24"/>
        </w:rPr>
        <w:t xml:space="preserve"> </w:t>
      </w:r>
      <w:r>
        <w:rPr>
          <w:sz w:val="24"/>
        </w:rPr>
        <w:t>and</w:t>
      </w:r>
      <w:r>
        <w:rPr>
          <w:spacing w:val="-4"/>
          <w:sz w:val="24"/>
        </w:rPr>
        <w:t xml:space="preserve"> </w:t>
      </w:r>
      <w:r>
        <w:rPr>
          <w:sz w:val="24"/>
        </w:rPr>
        <w:t>generating</w:t>
      </w:r>
      <w:r>
        <w:rPr>
          <w:spacing w:val="-4"/>
          <w:sz w:val="24"/>
        </w:rPr>
        <w:t xml:space="preserve"> </w:t>
      </w:r>
      <w:r>
        <w:rPr>
          <w:sz w:val="24"/>
        </w:rPr>
        <w:t>clauses</w:t>
      </w:r>
      <w:r>
        <w:rPr>
          <w:spacing w:val="-8"/>
          <w:sz w:val="24"/>
        </w:rPr>
        <w:t xml:space="preserve"> </w:t>
      </w:r>
      <w:r>
        <w:rPr>
          <w:sz w:val="24"/>
        </w:rPr>
        <w:t>based</w:t>
      </w:r>
      <w:r>
        <w:rPr>
          <w:spacing w:val="-5"/>
          <w:sz w:val="24"/>
        </w:rPr>
        <w:t xml:space="preserve"> </w:t>
      </w:r>
      <w:r>
        <w:rPr>
          <w:sz w:val="24"/>
        </w:rPr>
        <w:t>on</w:t>
      </w:r>
      <w:r>
        <w:rPr>
          <w:spacing w:val="-6"/>
          <w:sz w:val="24"/>
        </w:rPr>
        <w:t xml:space="preserve"> </w:t>
      </w:r>
      <w:r>
        <w:rPr>
          <w:sz w:val="24"/>
        </w:rPr>
        <w:t>user inputs dynamically.</w:t>
      </w:r>
    </w:p>
    <w:p w14:paraId="18FD814E">
      <w:pPr>
        <w:pStyle w:val="9"/>
        <w:spacing w:after="0" w:line="261" w:lineRule="auto"/>
        <w:jc w:val="left"/>
        <w:rPr>
          <w:sz w:val="24"/>
        </w:rPr>
        <w:sectPr>
          <w:pgSz w:w="11910" w:h="16840"/>
          <w:pgMar w:top="1660" w:right="141" w:bottom="280" w:left="283" w:header="868" w:footer="0" w:gutter="0"/>
          <w:cols w:space="720" w:num="1"/>
        </w:sectPr>
      </w:pPr>
    </w:p>
    <w:p w14:paraId="24532529">
      <w:pPr>
        <w:pStyle w:val="6"/>
      </w:pPr>
    </w:p>
    <w:p w14:paraId="3B5D305D">
      <w:pPr>
        <w:pStyle w:val="6"/>
        <w:spacing w:before="261"/>
      </w:pPr>
    </w:p>
    <w:p w14:paraId="54B98E1E">
      <w:pPr>
        <w:pStyle w:val="3"/>
      </w:pPr>
      <w:r>
        <w:t>Activity</w:t>
      </w:r>
      <w:r>
        <w:rPr>
          <w:spacing w:val="-6"/>
        </w:rPr>
        <w:t xml:space="preserve"> </w:t>
      </w:r>
      <w:r>
        <w:t>1.2:</w:t>
      </w:r>
      <w:r>
        <w:rPr>
          <w:spacing w:val="-4"/>
        </w:rPr>
        <w:t xml:space="preserve"> </w:t>
      </w:r>
      <w:r>
        <w:t>Define</w:t>
      </w:r>
      <w:r>
        <w:rPr>
          <w:spacing w:val="-4"/>
        </w:rPr>
        <w:t xml:space="preserve"> </w:t>
      </w:r>
      <w:r>
        <w:t>the</w:t>
      </w:r>
      <w:r>
        <w:rPr>
          <w:spacing w:val="-3"/>
        </w:rPr>
        <w:t xml:space="preserve"> </w:t>
      </w:r>
      <w:r>
        <w:t>Architecture</w:t>
      </w:r>
      <w:r>
        <w:rPr>
          <w:spacing w:val="-4"/>
        </w:rPr>
        <w:t xml:space="preserve"> </w:t>
      </w:r>
      <w:r>
        <w:t>of</w:t>
      </w:r>
      <w:r>
        <w:rPr>
          <w:spacing w:val="-6"/>
        </w:rPr>
        <w:t xml:space="preserve"> </w:t>
      </w:r>
      <w:r>
        <w:t>the</w:t>
      </w:r>
      <w:r>
        <w:rPr>
          <w:spacing w:val="-3"/>
        </w:rPr>
        <w:t xml:space="preserve"> </w:t>
      </w:r>
      <w:r>
        <w:rPr>
          <w:spacing w:val="-2"/>
        </w:rPr>
        <w:t>Application</w:t>
      </w:r>
    </w:p>
    <w:p w14:paraId="654A3FE0">
      <w:pPr>
        <w:pStyle w:val="9"/>
        <w:numPr>
          <w:ilvl w:val="0"/>
          <w:numId w:val="4"/>
        </w:numPr>
        <w:tabs>
          <w:tab w:val="left" w:pos="1409"/>
        </w:tabs>
        <w:spacing w:before="185" w:after="0" w:line="240" w:lineRule="auto"/>
        <w:ind w:left="1409" w:right="0" w:hanging="252"/>
        <w:jc w:val="left"/>
        <w:rPr>
          <w:b/>
          <w:sz w:val="24"/>
        </w:rPr>
      </w:pPr>
      <w:r>
        <w:rPr>
          <w:b/>
          <w:sz w:val="24"/>
        </w:rPr>
        <w:t>Architectural</w:t>
      </w:r>
      <w:r>
        <w:rPr>
          <w:b/>
          <w:spacing w:val="-10"/>
          <w:sz w:val="24"/>
        </w:rPr>
        <w:t xml:space="preserve"> </w:t>
      </w:r>
      <w:r>
        <w:rPr>
          <w:b/>
          <w:spacing w:val="-2"/>
          <w:sz w:val="24"/>
        </w:rPr>
        <w:t>Diagram</w:t>
      </w:r>
    </w:p>
    <w:p w14:paraId="067F6C32">
      <w:pPr>
        <w:pStyle w:val="9"/>
        <w:numPr>
          <w:ilvl w:val="1"/>
          <w:numId w:val="4"/>
        </w:numPr>
        <w:tabs>
          <w:tab w:val="left" w:pos="1877"/>
        </w:tabs>
        <w:spacing w:before="179" w:after="0" w:line="240" w:lineRule="auto"/>
        <w:ind w:left="1877" w:right="0" w:hanging="360"/>
        <w:jc w:val="left"/>
        <w:rPr>
          <w:sz w:val="24"/>
        </w:rPr>
      </w:pPr>
      <w:r>
        <w:rPr>
          <w:spacing w:val="-2"/>
          <w:sz w:val="24"/>
        </w:rPr>
        <w:t>Components:</w:t>
      </w:r>
    </w:p>
    <w:p w14:paraId="3DFA2F2B">
      <w:pPr>
        <w:pStyle w:val="9"/>
        <w:numPr>
          <w:ilvl w:val="2"/>
          <w:numId w:val="4"/>
        </w:numPr>
        <w:tabs>
          <w:tab w:val="left" w:pos="2598"/>
        </w:tabs>
        <w:spacing w:before="180" w:after="0" w:line="256" w:lineRule="auto"/>
        <w:ind w:left="2598" w:right="1985" w:hanging="360"/>
        <w:jc w:val="left"/>
        <w:rPr>
          <w:sz w:val="24"/>
        </w:rPr>
      </w:pPr>
      <w:r>
        <w:rPr>
          <w:b/>
          <w:sz w:val="24"/>
        </w:rPr>
        <w:t>Frontend</w:t>
      </w:r>
      <w:r>
        <w:rPr>
          <w:sz w:val="24"/>
        </w:rPr>
        <w:t>:</w:t>
      </w:r>
      <w:r>
        <w:rPr>
          <w:spacing w:val="-6"/>
          <w:sz w:val="24"/>
        </w:rPr>
        <w:t xml:space="preserve"> </w:t>
      </w:r>
      <w:r>
        <w:rPr>
          <w:sz w:val="24"/>
        </w:rPr>
        <w:t>Streamlit</w:t>
      </w:r>
      <w:r>
        <w:rPr>
          <w:spacing w:val="-5"/>
          <w:sz w:val="24"/>
        </w:rPr>
        <w:t xml:space="preserve"> </w:t>
      </w:r>
      <w:r>
        <w:rPr>
          <w:sz w:val="24"/>
        </w:rPr>
        <w:t>for</w:t>
      </w:r>
      <w:r>
        <w:rPr>
          <w:spacing w:val="-8"/>
          <w:sz w:val="24"/>
        </w:rPr>
        <w:t xml:space="preserve"> </w:t>
      </w:r>
      <w:r>
        <w:rPr>
          <w:sz w:val="24"/>
        </w:rPr>
        <w:t>user</w:t>
      </w:r>
      <w:r>
        <w:rPr>
          <w:spacing w:val="-4"/>
          <w:sz w:val="24"/>
        </w:rPr>
        <w:t xml:space="preserve"> </w:t>
      </w:r>
      <w:r>
        <w:rPr>
          <w:sz w:val="24"/>
        </w:rPr>
        <w:t>interaction</w:t>
      </w:r>
      <w:r>
        <w:rPr>
          <w:spacing w:val="-6"/>
          <w:sz w:val="24"/>
        </w:rPr>
        <w:t xml:space="preserve"> </w:t>
      </w:r>
      <w:r>
        <w:rPr>
          <w:sz w:val="24"/>
        </w:rPr>
        <w:t>(document</w:t>
      </w:r>
      <w:r>
        <w:rPr>
          <w:spacing w:val="-5"/>
          <w:sz w:val="24"/>
        </w:rPr>
        <w:t xml:space="preserve"> </w:t>
      </w:r>
      <w:r>
        <w:rPr>
          <w:sz w:val="24"/>
        </w:rPr>
        <w:t>input,</w:t>
      </w:r>
      <w:r>
        <w:rPr>
          <w:spacing w:val="-6"/>
          <w:sz w:val="24"/>
        </w:rPr>
        <w:t xml:space="preserve"> </w:t>
      </w:r>
      <w:r>
        <w:rPr>
          <w:sz w:val="24"/>
        </w:rPr>
        <w:t>preview, editing, downloads)</w:t>
      </w:r>
    </w:p>
    <w:p w14:paraId="672AC3E1">
      <w:pPr>
        <w:pStyle w:val="9"/>
        <w:numPr>
          <w:ilvl w:val="2"/>
          <w:numId w:val="4"/>
        </w:numPr>
        <w:tabs>
          <w:tab w:val="left" w:pos="2598"/>
        </w:tabs>
        <w:spacing w:before="159" w:after="0" w:line="256" w:lineRule="auto"/>
        <w:ind w:left="2598" w:right="2176" w:hanging="360"/>
        <w:jc w:val="left"/>
        <w:rPr>
          <w:sz w:val="24"/>
        </w:rPr>
      </w:pPr>
      <w:r>
        <w:rPr>
          <w:b/>
          <w:sz w:val="24"/>
        </w:rPr>
        <w:t>Backend</w:t>
      </w:r>
      <w:r>
        <w:rPr>
          <w:sz w:val="24"/>
        </w:rPr>
        <w:t>:</w:t>
      </w:r>
      <w:r>
        <w:rPr>
          <w:spacing w:val="-4"/>
          <w:sz w:val="24"/>
        </w:rPr>
        <w:t xml:space="preserve"> </w:t>
      </w:r>
      <w:r>
        <w:rPr>
          <w:sz w:val="24"/>
        </w:rPr>
        <w:t>FastAPI</w:t>
      </w:r>
      <w:r>
        <w:rPr>
          <w:spacing w:val="-5"/>
          <w:sz w:val="24"/>
        </w:rPr>
        <w:t xml:space="preserve"> </w:t>
      </w:r>
      <w:r>
        <w:rPr>
          <w:sz w:val="24"/>
        </w:rPr>
        <w:t>app</w:t>
      </w:r>
      <w:r>
        <w:rPr>
          <w:spacing w:val="-3"/>
          <w:sz w:val="24"/>
        </w:rPr>
        <w:t xml:space="preserve"> </w:t>
      </w:r>
      <w:r>
        <w:rPr>
          <w:sz w:val="24"/>
        </w:rPr>
        <w:t>(routes</w:t>
      </w:r>
      <w:r>
        <w:rPr>
          <w:spacing w:val="-6"/>
          <w:sz w:val="24"/>
        </w:rPr>
        <w:t xml:space="preserve"> </w:t>
      </w:r>
      <w:r>
        <w:rPr>
          <w:sz w:val="24"/>
        </w:rPr>
        <w:t>input</w:t>
      </w:r>
      <w:r>
        <w:rPr>
          <w:spacing w:val="-4"/>
          <w:sz w:val="24"/>
        </w:rPr>
        <w:t xml:space="preserve"> </w:t>
      </w:r>
      <w:r>
        <w:rPr>
          <w:sz w:val="24"/>
        </w:rPr>
        <w:t>to</w:t>
      </w:r>
      <w:r>
        <w:rPr>
          <w:spacing w:val="-6"/>
          <w:sz w:val="24"/>
        </w:rPr>
        <w:t xml:space="preserve"> </w:t>
      </w:r>
      <w:r>
        <w:rPr>
          <w:sz w:val="24"/>
        </w:rPr>
        <w:t>Gemini</w:t>
      </w:r>
      <w:r>
        <w:rPr>
          <w:spacing w:val="-8"/>
          <w:sz w:val="24"/>
        </w:rPr>
        <w:t xml:space="preserve"> </w:t>
      </w:r>
      <w:r>
        <w:rPr>
          <w:sz w:val="24"/>
        </w:rPr>
        <w:t>model</w:t>
      </w:r>
      <w:r>
        <w:rPr>
          <w:spacing w:val="-2"/>
          <w:sz w:val="24"/>
        </w:rPr>
        <w:t xml:space="preserve"> </w:t>
      </w:r>
      <w:r>
        <w:rPr>
          <w:sz w:val="24"/>
        </w:rPr>
        <w:t>and</w:t>
      </w:r>
      <w:r>
        <w:rPr>
          <w:spacing w:val="-2"/>
          <w:sz w:val="24"/>
        </w:rPr>
        <w:t xml:space="preserve"> </w:t>
      </w:r>
      <w:r>
        <w:rPr>
          <w:sz w:val="24"/>
        </w:rPr>
        <w:t>returns generated content)</w:t>
      </w:r>
    </w:p>
    <w:p w14:paraId="57CE7411">
      <w:pPr>
        <w:pStyle w:val="9"/>
        <w:numPr>
          <w:ilvl w:val="2"/>
          <w:numId w:val="4"/>
        </w:numPr>
        <w:tabs>
          <w:tab w:val="left" w:pos="2596"/>
        </w:tabs>
        <w:spacing w:before="164" w:after="0" w:line="240" w:lineRule="auto"/>
        <w:ind w:left="2596" w:right="0" w:hanging="359"/>
        <w:jc w:val="left"/>
        <w:rPr>
          <w:sz w:val="24"/>
        </w:rPr>
      </w:pPr>
      <w:r>
        <w:rPr>
          <w:b/>
          <w:sz w:val="24"/>
        </w:rPr>
        <w:t>AI</w:t>
      </w:r>
      <w:r>
        <w:rPr>
          <w:b/>
          <w:spacing w:val="-6"/>
          <w:sz w:val="24"/>
        </w:rPr>
        <w:t xml:space="preserve"> </w:t>
      </w:r>
      <w:r>
        <w:rPr>
          <w:b/>
          <w:sz w:val="24"/>
        </w:rPr>
        <w:t>Core</w:t>
      </w:r>
      <w:r>
        <w:rPr>
          <w:sz w:val="24"/>
        </w:rPr>
        <w:t>:</w:t>
      </w:r>
      <w:r>
        <w:rPr>
          <w:spacing w:val="-3"/>
          <w:sz w:val="24"/>
        </w:rPr>
        <w:t xml:space="preserve"> </w:t>
      </w:r>
      <w:r>
        <w:rPr>
          <w:sz w:val="24"/>
        </w:rPr>
        <w:t>Gemini</w:t>
      </w:r>
      <w:r>
        <w:rPr>
          <w:spacing w:val="-3"/>
          <w:sz w:val="24"/>
        </w:rPr>
        <w:t xml:space="preserve"> </w:t>
      </w:r>
      <w:r>
        <w:rPr>
          <w:sz w:val="24"/>
        </w:rPr>
        <w:t>integration</w:t>
      </w:r>
      <w:r>
        <w:rPr>
          <w:spacing w:val="-4"/>
          <w:sz w:val="24"/>
        </w:rPr>
        <w:t xml:space="preserve"> </w:t>
      </w:r>
      <w:r>
        <w:rPr>
          <w:sz w:val="24"/>
        </w:rPr>
        <w:t>for</w:t>
      </w:r>
      <w:r>
        <w:rPr>
          <w:spacing w:val="-1"/>
          <w:sz w:val="24"/>
        </w:rPr>
        <w:t xml:space="preserve"> </w:t>
      </w:r>
      <w:r>
        <w:rPr>
          <w:sz w:val="24"/>
        </w:rPr>
        <w:t>content</w:t>
      </w:r>
      <w:r>
        <w:rPr>
          <w:spacing w:val="-2"/>
          <w:sz w:val="24"/>
        </w:rPr>
        <w:t xml:space="preserve"> generation</w:t>
      </w:r>
    </w:p>
    <w:p w14:paraId="5BADFC64">
      <w:pPr>
        <w:pStyle w:val="9"/>
        <w:numPr>
          <w:ilvl w:val="2"/>
          <w:numId w:val="4"/>
        </w:numPr>
        <w:tabs>
          <w:tab w:val="left" w:pos="2596"/>
        </w:tabs>
        <w:spacing w:before="173" w:after="0" w:line="240" w:lineRule="auto"/>
        <w:ind w:left="2596" w:right="0" w:hanging="359"/>
        <w:jc w:val="left"/>
        <w:rPr>
          <w:sz w:val="24"/>
        </w:rPr>
      </w:pPr>
      <w:r>
        <w:rPr>
          <w:b/>
          <w:sz w:val="24"/>
        </w:rPr>
        <w:t>Formatting</w:t>
      </w:r>
      <w:r>
        <w:rPr>
          <w:b/>
          <w:spacing w:val="-4"/>
          <w:sz w:val="24"/>
        </w:rPr>
        <w:t xml:space="preserve"> </w:t>
      </w:r>
      <w:r>
        <w:rPr>
          <w:b/>
          <w:sz w:val="24"/>
        </w:rPr>
        <w:t>Modules</w:t>
      </w:r>
      <w:r>
        <w:rPr>
          <w:sz w:val="24"/>
        </w:rPr>
        <w:t>:</w:t>
      </w:r>
      <w:r>
        <w:rPr>
          <w:spacing w:val="-4"/>
          <w:sz w:val="24"/>
        </w:rPr>
        <w:t xml:space="preserve"> </w:t>
      </w:r>
      <w:r>
        <w:rPr>
          <w:sz w:val="24"/>
        </w:rPr>
        <w:t>DOCX,</w:t>
      </w:r>
      <w:r>
        <w:rPr>
          <w:spacing w:val="-4"/>
          <w:sz w:val="24"/>
        </w:rPr>
        <w:t xml:space="preserve"> </w:t>
      </w:r>
      <w:r>
        <w:rPr>
          <w:sz w:val="24"/>
        </w:rPr>
        <w:t>PDF,</w:t>
      </w:r>
      <w:r>
        <w:rPr>
          <w:spacing w:val="-5"/>
          <w:sz w:val="24"/>
        </w:rPr>
        <w:t xml:space="preserve"> </w:t>
      </w:r>
      <w:r>
        <w:rPr>
          <w:sz w:val="24"/>
        </w:rPr>
        <w:t>TXT</w:t>
      </w:r>
      <w:r>
        <w:rPr>
          <w:spacing w:val="-1"/>
          <w:sz w:val="24"/>
        </w:rPr>
        <w:t xml:space="preserve"> </w:t>
      </w:r>
      <w:r>
        <w:rPr>
          <w:spacing w:val="-2"/>
          <w:sz w:val="24"/>
        </w:rPr>
        <w:t>generators</w:t>
      </w:r>
    </w:p>
    <w:p w14:paraId="0F2BE5D9">
      <w:pPr>
        <w:pStyle w:val="6"/>
        <w:rPr>
          <w:sz w:val="20"/>
        </w:rPr>
      </w:pPr>
    </w:p>
    <w:p w14:paraId="7BCA0A33">
      <w:pPr>
        <w:pStyle w:val="6"/>
        <w:rPr>
          <w:sz w:val="20"/>
        </w:rPr>
      </w:pPr>
    </w:p>
    <w:p w14:paraId="2B288B6C">
      <w:pPr>
        <w:pStyle w:val="6"/>
        <w:rPr>
          <w:sz w:val="20"/>
        </w:rPr>
      </w:pPr>
    </w:p>
    <w:p w14:paraId="101250EB">
      <w:pPr>
        <w:pStyle w:val="6"/>
        <w:rPr>
          <w:sz w:val="20"/>
        </w:rPr>
      </w:pPr>
    </w:p>
    <w:p w14:paraId="07D813AB">
      <w:pPr>
        <w:pStyle w:val="6"/>
        <w:spacing w:before="22"/>
        <w:rPr>
          <w:sz w:val="20"/>
        </w:rPr>
      </w:pPr>
      <w:r>
        <w:rPr>
          <w:sz w:val="20"/>
        </w:rPr>
        <w:drawing>
          <wp:anchor distT="0" distB="0" distL="0" distR="0" simplePos="0" relativeHeight="251663360" behindDoc="1" locked="0" layoutInCell="1" allowOverlap="1">
            <wp:simplePos x="0" y="0"/>
            <wp:positionH relativeFrom="page">
              <wp:posOffset>215900</wp:posOffset>
            </wp:positionH>
            <wp:positionV relativeFrom="paragraph">
              <wp:posOffset>178435</wp:posOffset>
            </wp:positionV>
            <wp:extent cx="7172960" cy="1149350"/>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0" cstate="print"/>
                    <a:stretch>
                      <a:fillRect/>
                    </a:stretch>
                  </pic:blipFill>
                  <pic:spPr>
                    <a:xfrm>
                      <a:off x="0" y="0"/>
                      <a:ext cx="7172848" cy="1149096"/>
                    </a:xfrm>
                    <a:prstGeom prst="rect">
                      <a:avLst/>
                    </a:prstGeom>
                  </pic:spPr>
                </pic:pic>
              </a:graphicData>
            </a:graphic>
          </wp:anchor>
        </w:drawing>
      </w:r>
    </w:p>
    <w:p w14:paraId="06B77158">
      <w:pPr>
        <w:pStyle w:val="6"/>
        <w:rPr>
          <w:sz w:val="20"/>
        </w:rPr>
      </w:pPr>
    </w:p>
    <w:p w14:paraId="7547235E">
      <w:pPr>
        <w:pStyle w:val="6"/>
        <w:rPr>
          <w:sz w:val="20"/>
        </w:rPr>
      </w:pPr>
    </w:p>
    <w:p w14:paraId="12E3705F">
      <w:pPr>
        <w:pStyle w:val="6"/>
        <w:rPr>
          <w:sz w:val="20"/>
        </w:rPr>
      </w:pPr>
    </w:p>
    <w:p w14:paraId="40FF0BE2">
      <w:pPr>
        <w:pStyle w:val="6"/>
        <w:spacing w:before="171"/>
        <w:rPr>
          <w:sz w:val="20"/>
        </w:rPr>
      </w:pPr>
      <w:r>
        <w:rPr>
          <w:sz w:val="20"/>
        </w:rPr>
        <w:drawing>
          <wp:anchor distT="0" distB="0" distL="0" distR="0" simplePos="0" relativeHeight="251663360" behindDoc="1" locked="0" layoutInCell="1" allowOverlap="1">
            <wp:simplePos x="0" y="0"/>
            <wp:positionH relativeFrom="page">
              <wp:posOffset>1398905</wp:posOffset>
            </wp:positionH>
            <wp:positionV relativeFrom="paragraph">
              <wp:posOffset>273050</wp:posOffset>
            </wp:positionV>
            <wp:extent cx="4728210" cy="2762885"/>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1" cstate="print"/>
                    <a:stretch>
                      <a:fillRect/>
                    </a:stretch>
                  </pic:blipFill>
                  <pic:spPr>
                    <a:xfrm>
                      <a:off x="0" y="0"/>
                      <a:ext cx="4728479" cy="2763012"/>
                    </a:xfrm>
                    <a:prstGeom prst="rect">
                      <a:avLst/>
                    </a:prstGeom>
                  </pic:spPr>
                </pic:pic>
              </a:graphicData>
            </a:graphic>
          </wp:anchor>
        </w:drawing>
      </w:r>
    </w:p>
    <w:p w14:paraId="550493F0">
      <w:pPr>
        <w:pStyle w:val="6"/>
        <w:spacing w:after="0"/>
        <w:rPr>
          <w:sz w:val="20"/>
        </w:rPr>
        <w:sectPr>
          <w:pgSz w:w="11910" w:h="16840"/>
          <w:pgMar w:top="1660" w:right="141" w:bottom="280" w:left="283" w:header="868" w:footer="0" w:gutter="0"/>
          <w:cols w:space="720" w:num="1"/>
        </w:sectPr>
      </w:pPr>
    </w:p>
    <w:p w14:paraId="6E220D07">
      <w:pPr>
        <w:pStyle w:val="6"/>
      </w:pPr>
    </w:p>
    <w:p w14:paraId="4897DD77">
      <w:pPr>
        <w:pStyle w:val="6"/>
      </w:pPr>
    </w:p>
    <w:p w14:paraId="20CDE552">
      <w:pPr>
        <w:pStyle w:val="6"/>
      </w:pPr>
    </w:p>
    <w:p w14:paraId="43774225">
      <w:pPr>
        <w:pStyle w:val="6"/>
        <w:spacing w:before="164"/>
      </w:pPr>
    </w:p>
    <w:p w14:paraId="33173DD8">
      <w:pPr>
        <w:pStyle w:val="3"/>
        <w:numPr>
          <w:ilvl w:val="0"/>
          <w:numId w:val="4"/>
        </w:numPr>
        <w:tabs>
          <w:tab w:val="left" w:pos="1409"/>
        </w:tabs>
        <w:spacing w:before="0" w:after="0" w:line="240" w:lineRule="auto"/>
        <w:ind w:left="1409" w:right="0" w:hanging="252"/>
        <w:jc w:val="left"/>
      </w:pPr>
      <w:r>
        <w:t>Frontend</w:t>
      </w:r>
      <w:r>
        <w:rPr>
          <w:spacing w:val="-6"/>
        </w:rPr>
        <w:t xml:space="preserve"> </w:t>
      </w:r>
      <w:r>
        <w:rPr>
          <w:spacing w:val="-2"/>
        </w:rPr>
        <w:t>Functionality</w:t>
      </w:r>
    </w:p>
    <w:p w14:paraId="74D236E3">
      <w:pPr>
        <w:pStyle w:val="9"/>
        <w:numPr>
          <w:ilvl w:val="1"/>
          <w:numId w:val="4"/>
        </w:numPr>
        <w:tabs>
          <w:tab w:val="left" w:pos="1877"/>
        </w:tabs>
        <w:spacing w:before="180" w:after="0" w:line="240" w:lineRule="auto"/>
        <w:ind w:left="1877" w:right="0" w:hanging="360"/>
        <w:jc w:val="left"/>
        <w:rPr>
          <w:sz w:val="24"/>
        </w:rPr>
      </w:pPr>
      <w:r>
        <w:rPr>
          <w:sz w:val="24"/>
        </w:rPr>
        <w:t>Users</w:t>
      </w:r>
      <w:r>
        <w:rPr>
          <w:spacing w:val="-5"/>
          <w:sz w:val="24"/>
        </w:rPr>
        <w:t xml:space="preserve"> </w:t>
      </w:r>
      <w:r>
        <w:rPr>
          <w:sz w:val="24"/>
        </w:rPr>
        <w:t>provide</w:t>
      </w:r>
      <w:r>
        <w:rPr>
          <w:spacing w:val="-3"/>
          <w:sz w:val="24"/>
        </w:rPr>
        <w:t xml:space="preserve"> </w:t>
      </w:r>
      <w:r>
        <w:rPr>
          <w:sz w:val="24"/>
        </w:rPr>
        <w:t>inputs</w:t>
      </w:r>
      <w:r>
        <w:rPr>
          <w:spacing w:val="-3"/>
          <w:sz w:val="24"/>
        </w:rPr>
        <w:t xml:space="preserve"> </w:t>
      </w:r>
      <w:r>
        <w:rPr>
          <w:spacing w:val="-4"/>
          <w:sz w:val="24"/>
        </w:rPr>
        <w:t>via:</w:t>
      </w:r>
    </w:p>
    <w:p w14:paraId="10E8B1DB">
      <w:pPr>
        <w:pStyle w:val="9"/>
        <w:numPr>
          <w:ilvl w:val="2"/>
          <w:numId w:val="4"/>
        </w:numPr>
        <w:tabs>
          <w:tab w:val="left" w:pos="2596"/>
        </w:tabs>
        <w:spacing w:before="184" w:after="0" w:line="240" w:lineRule="auto"/>
        <w:ind w:left="2596" w:right="0" w:hanging="359"/>
        <w:jc w:val="left"/>
        <w:rPr>
          <w:sz w:val="24"/>
        </w:rPr>
      </w:pPr>
      <w:r>
        <w:rPr>
          <w:sz w:val="24"/>
        </w:rPr>
        <w:t>TextInput</w:t>
      </w:r>
      <w:r>
        <w:rPr>
          <w:spacing w:val="-4"/>
          <w:sz w:val="24"/>
        </w:rPr>
        <w:t xml:space="preserve"> </w:t>
      </w:r>
      <w:r>
        <w:rPr>
          <w:sz w:val="24"/>
        </w:rPr>
        <w:t>for</w:t>
      </w:r>
      <w:r>
        <w:rPr>
          <w:spacing w:val="-3"/>
          <w:sz w:val="24"/>
        </w:rPr>
        <w:t xml:space="preserve"> </w:t>
      </w:r>
      <w:r>
        <w:rPr>
          <w:sz w:val="24"/>
        </w:rPr>
        <w:t>document</w:t>
      </w:r>
      <w:r>
        <w:rPr>
          <w:spacing w:val="-3"/>
          <w:sz w:val="24"/>
        </w:rPr>
        <w:t xml:space="preserve"> </w:t>
      </w:r>
      <w:r>
        <w:rPr>
          <w:sz w:val="24"/>
        </w:rPr>
        <w:t>type</w:t>
      </w:r>
      <w:r>
        <w:rPr>
          <w:spacing w:val="-4"/>
          <w:sz w:val="24"/>
        </w:rPr>
        <w:t xml:space="preserve"> </w:t>
      </w:r>
      <w:r>
        <w:rPr>
          <w:sz w:val="24"/>
        </w:rPr>
        <w:t>and</w:t>
      </w:r>
      <w:r>
        <w:rPr>
          <w:spacing w:val="-2"/>
          <w:sz w:val="24"/>
        </w:rPr>
        <w:t xml:space="preserve"> </w:t>
      </w:r>
      <w:r>
        <w:rPr>
          <w:spacing w:val="-4"/>
          <w:sz w:val="24"/>
        </w:rPr>
        <w:t>dates</w:t>
      </w:r>
    </w:p>
    <w:p w14:paraId="5CD887E1">
      <w:pPr>
        <w:pStyle w:val="9"/>
        <w:numPr>
          <w:ilvl w:val="2"/>
          <w:numId w:val="4"/>
        </w:numPr>
        <w:tabs>
          <w:tab w:val="left" w:pos="2596"/>
        </w:tabs>
        <w:spacing w:before="173" w:after="0" w:line="240" w:lineRule="auto"/>
        <w:ind w:left="2596" w:right="0" w:hanging="359"/>
        <w:jc w:val="left"/>
        <w:rPr>
          <w:sz w:val="24"/>
        </w:rPr>
      </w:pPr>
      <w:r>
        <w:rPr>
          <w:sz w:val="24"/>
        </w:rPr>
        <w:t>TextArea</w:t>
      </w:r>
      <w:r>
        <w:rPr>
          <w:spacing w:val="-5"/>
          <w:sz w:val="24"/>
        </w:rPr>
        <w:t xml:space="preserve"> </w:t>
      </w:r>
      <w:r>
        <w:rPr>
          <w:sz w:val="24"/>
        </w:rPr>
        <w:t>for</w:t>
      </w:r>
      <w:r>
        <w:rPr>
          <w:spacing w:val="-1"/>
          <w:sz w:val="24"/>
        </w:rPr>
        <w:t xml:space="preserve"> </w:t>
      </w:r>
      <w:r>
        <w:rPr>
          <w:sz w:val="24"/>
        </w:rPr>
        <w:t>parties</w:t>
      </w:r>
      <w:r>
        <w:rPr>
          <w:spacing w:val="-5"/>
          <w:sz w:val="24"/>
        </w:rPr>
        <w:t xml:space="preserve"> </w:t>
      </w:r>
      <w:r>
        <w:rPr>
          <w:sz w:val="24"/>
        </w:rPr>
        <w:t>and</w:t>
      </w:r>
      <w:r>
        <w:rPr>
          <w:spacing w:val="-1"/>
          <w:sz w:val="24"/>
        </w:rPr>
        <w:t xml:space="preserve"> </w:t>
      </w:r>
      <w:r>
        <w:rPr>
          <w:spacing w:val="-4"/>
          <w:sz w:val="24"/>
        </w:rPr>
        <w:t>terms</w:t>
      </w:r>
    </w:p>
    <w:p w14:paraId="3C0457CD">
      <w:pPr>
        <w:pStyle w:val="9"/>
        <w:numPr>
          <w:ilvl w:val="1"/>
          <w:numId w:val="4"/>
        </w:numPr>
        <w:tabs>
          <w:tab w:val="left" w:pos="1877"/>
        </w:tabs>
        <w:spacing w:before="178" w:after="0" w:line="240" w:lineRule="auto"/>
        <w:ind w:left="1877" w:right="0" w:hanging="360"/>
        <w:jc w:val="left"/>
        <w:rPr>
          <w:sz w:val="24"/>
        </w:rPr>
      </w:pPr>
      <w:r>
        <w:rPr>
          <w:spacing w:val="-2"/>
          <w:sz w:val="24"/>
        </w:rPr>
        <w:t>Buttons:</w:t>
      </w:r>
    </w:p>
    <w:p w14:paraId="1274FDC0">
      <w:pPr>
        <w:pStyle w:val="9"/>
        <w:numPr>
          <w:ilvl w:val="2"/>
          <w:numId w:val="4"/>
        </w:numPr>
        <w:tabs>
          <w:tab w:val="left" w:pos="2596"/>
        </w:tabs>
        <w:spacing w:before="184" w:after="0" w:line="240" w:lineRule="auto"/>
        <w:ind w:left="2596" w:right="0" w:hanging="359"/>
        <w:jc w:val="left"/>
        <w:rPr>
          <w:sz w:val="24"/>
        </w:rPr>
      </w:pPr>
      <w:r>
        <w:rPr>
          <w:sz w:val="24"/>
        </w:rPr>
        <w:t>"Generate</w:t>
      </w:r>
      <w:r>
        <w:rPr>
          <w:spacing w:val="-5"/>
          <w:sz w:val="24"/>
        </w:rPr>
        <w:t xml:space="preserve"> </w:t>
      </w:r>
      <w:r>
        <w:rPr>
          <w:spacing w:val="-2"/>
          <w:sz w:val="24"/>
        </w:rPr>
        <w:t>Document"</w:t>
      </w:r>
    </w:p>
    <w:p w14:paraId="449276CA">
      <w:pPr>
        <w:pStyle w:val="9"/>
        <w:numPr>
          <w:ilvl w:val="2"/>
          <w:numId w:val="4"/>
        </w:numPr>
        <w:tabs>
          <w:tab w:val="left" w:pos="2596"/>
        </w:tabs>
        <w:spacing w:before="173" w:after="0" w:line="240" w:lineRule="auto"/>
        <w:ind w:left="2596" w:right="0" w:hanging="359"/>
        <w:jc w:val="left"/>
        <w:rPr>
          <w:sz w:val="24"/>
        </w:rPr>
      </w:pPr>
      <w:r>
        <w:rPr>
          <w:sz w:val="24"/>
        </w:rPr>
        <w:t>"Edit</w:t>
      </w:r>
      <w:r>
        <w:rPr>
          <w:spacing w:val="1"/>
          <w:sz w:val="24"/>
        </w:rPr>
        <w:t xml:space="preserve"> </w:t>
      </w:r>
      <w:r>
        <w:rPr>
          <w:spacing w:val="-2"/>
          <w:sz w:val="24"/>
        </w:rPr>
        <w:t>Document"</w:t>
      </w:r>
    </w:p>
    <w:p w14:paraId="0614793D">
      <w:pPr>
        <w:pStyle w:val="9"/>
        <w:numPr>
          <w:ilvl w:val="2"/>
          <w:numId w:val="4"/>
        </w:numPr>
        <w:tabs>
          <w:tab w:val="left" w:pos="2596"/>
        </w:tabs>
        <w:spacing w:before="178" w:after="0" w:line="240" w:lineRule="auto"/>
        <w:ind w:left="2596" w:right="0" w:hanging="359"/>
        <w:jc w:val="left"/>
        <w:rPr>
          <w:sz w:val="24"/>
        </w:rPr>
      </w:pPr>
      <w:r>
        <w:rPr>
          <w:sz w:val="24"/>
        </w:rPr>
        <w:t>"Download</w:t>
      </w:r>
      <w:r>
        <w:rPr>
          <w:spacing w:val="-1"/>
          <w:sz w:val="24"/>
        </w:rPr>
        <w:t xml:space="preserve"> </w:t>
      </w:r>
      <w:r>
        <w:rPr>
          <w:sz w:val="24"/>
        </w:rPr>
        <w:t>as</w:t>
      </w:r>
      <w:r>
        <w:rPr>
          <w:spacing w:val="-4"/>
          <w:sz w:val="24"/>
        </w:rPr>
        <w:t xml:space="preserve"> </w:t>
      </w:r>
      <w:r>
        <w:rPr>
          <w:sz w:val="24"/>
        </w:rPr>
        <w:t>TXT</w:t>
      </w:r>
      <w:r>
        <w:rPr>
          <w:spacing w:val="-4"/>
          <w:sz w:val="24"/>
        </w:rPr>
        <w:t xml:space="preserve"> </w:t>
      </w:r>
      <w:r>
        <w:rPr>
          <w:sz w:val="24"/>
        </w:rPr>
        <w:t>/</w:t>
      </w:r>
      <w:r>
        <w:rPr>
          <w:spacing w:val="1"/>
          <w:sz w:val="24"/>
        </w:rPr>
        <w:t xml:space="preserve"> </w:t>
      </w:r>
      <w:r>
        <w:rPr>
          <w:sz w:val="24"/>
        </w:rPr>
        <w:t>DOCX</w:t>
      </w:r>
      <w:r>
        <w:rPr>
          <w:spacing w:val="-4"/>
          <w:sz w:val="24"/>
        </w:rPr>
        <w:t xml:space="preserve"> </w:t>
      </w:r>
      <w:r>
        <w:rPr>
          <w:sz w:val="24"/>
        </w:rPr>
        <w:t>/</w:t>
      </w:r>
      <w:r>
        <w:rPr>
          <w:spacing w:val="2"/>
          <w:sz w:val="24"/>
        </w:rPr>
        <w:t xml:space="preserve"> </w:t>
      </w:r>
      <w:r>
        <w:rPr>
          <w:spacing w:val="-4"/>
          <w:sz w:val="24"/>
        </w:rPr>
        <w:t>PDF"</w:t>
      </w:r>
    </w:p>
    <w:p w14:paraId="5E743A25">
      <w:pPr>
        <w:pStyle w:val="9"/>
        <w:numPr>
          <w:ilvl w:val="1"/>
          <w:numId w:val="4"/>
        </w:numPr>
        <w:tabs>
          <w:tab w:val="left" w:pos="1877"/>
        </w:tabs>
        <w:spacing w:before="172" w:after="0" w:line="240" w:lineRule="auto"/>
        <w:ind w:left="1877" w:right="0" w:hanging="360"/>
        <w:jc w:val="left"/>
        <w:rPr>
          <w:sz w:val="24"/>
        </w:rPr>
      </w:pPr>
      <w:r>
        <w:rPr>
          <w:sz w:val="24"/>
        </w:rPr>
        <w:t>Styled</w:t>
      </w:r>
      <w:r>
        <w:rPr>
          <w:spacing w:val="-3"/>
          <w:sz w:val="24"/>
        </w:rPr>
        <w:t xml:space="preserve"> </w:t>
      </w:r>
      <w:r>
        <w:rPr>
          <w:sz w:val="24"/>
        </w:rPr>
        <w:t>HTML</w:t>
      </w:r>
      <w:r>
        <w:rPr>
          <w:spacing w:val="-3"/>
          <w:sz w:val="24"/>
        </w:rPr>
        <w:t xml:space="preserve"> </w:t>
      </w:r>
      <w:r>
        <w:rPr>
          <w:sz w:val="24"/>
        </w:rPr>
        <w:t>preview</w:t>
      </w:r>
      <w:r>
        <w:rPr>
          <w:spacing w:val="-2"/>
          <w:sz w:val="24"/>
        </w:rPr>
        <w:t xml:space="preserve"> </w:t>
      </w:r>
      <w:r>
        <w:rPr>
          <w:sz w:val="24"/>
        </w:rPr>
        <w:t>of</w:t>
      </w:r>
      <w:r>
        <w:rPr>
          <w:spacing w:val="-3"/>
          <w:sz w:val="24"/>
        </w:rPr>
        <w:t xml:space="preserve"> </w:t>
      </w:r>
      <w:r>
        <w:rPr>
          <w:sz w:val="24"/>
        </w:rPr>
        <w:t>the</w:t>
      </w:r>
      <w:r>
        <w:rPr>
          <w:spacing w:val="-5"/>
          <w:sz w:val="24"/>
        </w:rPr>
        <w:t xml:space="preserve"> </w:t>
      </w:r>
      <w:r>
        <w:rPr>
          <w:sz w:val="24"/>
        </w:rPr>
        <w:t>generated</w:t>
      </w:r>
      <w:r>
        <w:rPr>
          <w:spacing w:val="-2"/>
          <w:sz w:val="24"/>
        </w:rPr>
        <w:t xml:space="preserve"> </w:t>
      </w:r>
      <w:r>
        <w:rPr>
          <w:sz w:val="24"/>
        </w:rPr>
        <w:t>legal</w:t>
      </w:r>
      <w:r>
        <w:rPr>
          <w:spacing w:val="4"/>
          <w:sz w:val="24"/>
        </w:rPr>
        <w:t xml:space="preserve"> </w:t>
      </w:r>
      <w:r>
        <w:rPr>
          <w:spacing w:val="-2"/>
          <w:sz w:val="24"/>
        </w:rPr>
        <w:t>document</w:t>
      </w:r>
    </w:p>
    <w:p w14:paraId="2F86260B">
      <w:pPr>
        <w:pStyle w:val="3"/>
        <w:numPr>
          <w:ilvl w:val="0"/>
          <w:numId w:val="4"/>
        </w:numPr>
        <w:tabs>
          <w:tab w:val="left" w:pos="1409"/>
        </w:tabs>
        <w:spacing w:before="185" w:after="0" w:line="240" w:lineRule="auto"/>
        <w:ind w:left="1409" w:right="0" w:hanging="252"/>
        <w:jc w:val="left"/>
      </w:pPr>
      <w:r>
        <w:t>Backend</w:t>
      </w:r>
      <w:r>
        <w:rPr>
          <w:spacing w:val="-5"/>
        </w:rPr>
        <w:t xml:space="preserve"> </w:t>
      </w:r>
      <w:r>
        <w:rPr>
          <w:spacing w:val="-2"/>
        </w:rPr>
        <w:t>Responsibilities</w:t>
      </w:r>
    </w:p>
    <w:p w14:paraId="7515CA65">
      <w:pPr>
        <w:pStyle w:val="9"/>
        <w:numPr>
          <w:ilvl w:val="1"/>
          <w:numId w:val="4"/>
        </w:numPr>
        <w:tabs>
          <w:tab w:val="left" w:pos="1877"/>
        </w:tabs>
        <w:spacing w:before="184" w:after="0" w:line="240" w:lineRule="auto"/>
        <w:ind w:left="1877" w:right="0" w:hanging="360"/>
        <w:jc w:val="left"/>
        <w:rPr>
          <w:sz w:val="24"/>
        </w:rPr>
      </w:pPr>
      <w:r>
        <w:rPr>
          <w:sz w:val="24"/>
        </w:rPr>
        <w:t>Expose</w:t>
      </w:r>
      <w:r>
        <w:rPr>
          <w:spacing w:val="-4"/>
          <w:sz w:val="24"/>
        </w:rPr>
        <w:t xml:space="preserve"> </w:t>
      </w:r>
      <w:r>
        <w:rPr>
          <w:sz w:val="24"/>
        </w:rPr>
        <w:t>POST</w:t>
      </w:r>
      <w:r>
        <w:rPr>
          <w:spacing w:val="-1"/>
          <w:sz w:val="24"/>
        </w:rPr>
        <w:t xml:space="preserve"> </w:t>
      </w:r>
      <w:r>
        <w:rPr>
          <w:sz w:val="24"/>
        </w:rPr>
        <w:t>/generate</w:t>
      </w:r>
      <w:r>
        <w:rPr>
          <w:spacing w:val="-4"/>
          <w:sz w:val="24"/>
        </w:rPr>
        <w:t xml:space="preserve"> </w:t>
      </w:r>
      <w:r>
        <w:rPr>
          <w:sz w:val="24"/>
        </w:rPr>
        <w:t>endpoint</w:t>
      </w:r>
      <w:r>
        <w:rPr>
          <w:spacing w:val="-3"/>
          <w:sz w:val="24"/>
        </w:rPr>
        <w:t xml:space="preserve"> </w:t>
      </w:r>
      <w:r>
        <w:rPr>
          <w:sz w:val="24"/>
        </w:rPr>
        <w:t>(via</w:t>
      </w:r>
      <w:r>
        <w:rPr>
          <w:spacing w:val="-3"/>
          <w:sz w:val="24"/>
        </w:rPr>
        <w:t xml:space="preserve"> </w:t>
      </w:r>
      <w:r>
        <w:rPr>
          <w:spacing w:val="-2"/>
          <w:sz w:val="24"/>
        </w:rPr>
        <w:t>FastAPI)</w:t>
      </w:r>
    </w:p>
    <w:p w14:paraId="1C8712A6">
      <w:pPr>
        <w:pStyle w:val="9"/>
        <w:numPr>
          <w:ilvl w:val="1"/>
          <w:numId w:val="4"/>
        </w:numPr>
        <w:tabs>
          <w:tab w:val="left" w:pos="1877"/>
        </w:tabs>
        <w:spacing w:before="180" w:after="0" w:line="240" w:lineRule="auto"/>
        <w:ind w:left="1877" w:right="0" w:hanging="360"/>
        <w:jc w:val="left"/>
        <w:rPr>
          <w:sz w:val="24"/>
        </w:rPr>
      </w:pPr>
      <w:r>
        <w:rPr>
          <w:sz w:val="24"/>
        </w:rPr>
        <w:t>Accept</w:t>
      </w:r>
      <w:r>
        <w:rPr>
          <w:spacing w:val="-7"/>
          <w:sz w:val="24"/>
        </w:rPr>
        <w:t xml:space="preserve"> </w:t>
      </w:r>
      <w:r>
        <w:rPr>
          <w:sz w:val="24"/>
        </w:rPr>
        <w:t>JSON</w:t>
      </w:r>
      <w:r>
        <w:rPr>
          <w:spacing w:val="-3"/>
          <w:sz w:val="24"/>
        </w:rPr>
        <w:t xml:space="preserve"> </w:t>
      </w:r>
      <w:r>
        <w:rPr>
          <w:sz w:val="24"/>
        </w:rPr>
        <w:t>input</w:t>
      </w:r>
      <w:r>
        <w:rPr>
          <w:spacing w:val="-4"/>
          <w:sz w:val="24"/>
        </w:rPr>
        <w:t xml:space="preserve"> </w:t>
      </w:r>
      <w:r>
        <w:rPr>
          <w:sz w:val="24"/>
        </w:rPr>
        <w:t>(document_type,</w:t>
      </w:r>
      <w:r>
        <w:rPr>
          <w:spacing w:val="-5"/>
          <w:sz w:val="24"/>
        </w:rPr>
        <w:t xml:space="preserve"> </w:t>
      </w:r>
      <w:r>
        <w:rPr>
          <w:sz w:val="24"/>
        </w:rPr>
        <w:t>parties,</w:t>
      </w:r>
      <w:r>
        <w:rPr>
          <w:spacing w:val="-5"/>
          <w:sz w:val="24"/>
        </w:rPr>
        <w:t xml:space="preserve"> </w:t>
      </w:r>
      <w:r>
        <w:rPr>
          <w:sz w:val="24"/>
        </w:rPr>
        <w:t>terms,</w:t>
      </w:r>
      <w:r>
        <w:rPr>
          <w:spacing w:val="-5"/>
          <w:sz w:val="24"/>
        </w:rPr>
        <w:t xml:space="preserve"> </w:t>
      </w:r>
      <w:r>
        <w:rPr>
          <w:spacing w:val="-2"/>
          <w:sz w:val="24"/>
        </w:rPr>
        <w:t>dates)</w:t>
      </w:r>
    </w:p>
    <w:p w14:paraId="050A2198">
      <w:pPr>
        <w:pStyle w:val="9"/>
        <w:numPr>
          <w:ilvl w:val="1"/>
          <w:numId w:val="4"/>
        </w:numPr>
        <w:tabs>
          <w:tab w:val="left" w:pos="1877"/>
        </w:tabs>
        <w:spacing w:before="184" w:after="0" w:line="240" w:lineRule="auto"/>
        <w:ind w:left="1877" w:right="0" w:hanging="360"/>
        <w:jc w:val="left"/>
        <w:rPr>
          <w:sz w:val="24"/>
        </w:rPr>
      </w:pPr>
      <w:r>
        <w:rPr>
          <w:sz w:val="24"/>
        </w:rPr>
        <w:t>Route</w:t>
      </w:r>
      <w:r>
        <w:rPr>
          <w:spacing w:val="-1"/>
          <w:sz w:val="24"/>
        </w:rPr>
        <w:t xml:space="preserve"> </w:t>
      </w:r>
      <w:r>
        <w:rPr>
          <w:sz w:val="24"/>
        </w:rPr>
        <w:t>to</w:t>
      </w:r>
      <w:r>
        <w:rPr>
          <w:spacing w:val="-2"/>
          <w:sz w:val="24"/>
        </w:rPr>
        <w:t xml:space="preserve"> GeminiDocumentGenerator</w:t>
      </w:r>
    </w:p>
    <w:p w14:paraId="02C8A47D">
      <w:pPr>
        <w:pStyle w:val="9"/>
        <w:numPr>
          <w:ilvl w:val="1"/>
          <w:numId w:val="4"/>
        </w:numPr>
        <w:tabs>
          <w:tab w:val="left" w:pos="1877"/>
        </w:tabs>
        <w:spacing w:before="180" w:after="0" w:line="240" w:lineRule="auto"/>
        <w:ind w:left="1877" w:right="0" w:hanging="360"/>
        <w:jc w:val="left"/>
        <w:rPr>
          <w:sz w:val="24"/>
        </w:rPr>
      </w:pPr>
      <w:r>
        <w:rPr>
          <w:sz w:val="24"/>
        </w:rPr>
        <w:t>Return</w:t>
      </w:r>
      <w:r>
        <w:rPr>
          <w:spacing w:val="-5"/>
          <w:sz w:val="24"/>
        </w:rPr>
        <w:t xml:space="preserve"> </w:t>
      </w:r>
      <w:r>
        <w:rPr>
          <w:sz w:val="24"/>
        </w:rPr>
        <w:t>structured</w:t>
      </w:r>
      <w:r>
        <w:rPr>
          <w:spacing w:val="-4"/>
          <w:sz w:val="24"/>
        </w:rPr>
        <w:t xml:space="preserve"> </w:t>
      </w:r>
      <w:r>
        <w:rPr>
          <w:sz w:val="24"/>
        </w:rPr>
        <w:t>document</w:t>
      </w:r>
      <w:r>
        <w:rPr>
          <w:spacing w:val="-4"/>
          <w:sz w:val="24"/>
        </w:rPr>
        <w:t xml:space="preserve"> text</w:t>
      </w:r>
    </w:p>
    <w:p w14:paraId="33BEC01E">
      <w:pPr>
        <w:pStyle w:val="3"/>
        <w:numPr>
          <w:ilvl w:val="0"/>
          <w:numId w:val="4"/>
        </w:numPr>
        <w:tabs>
          <w:tab w:val="left" w:pos="1409"/>
        </w:tabs>
        <w:spacing w:before="184" w:after="0" w:line="240" w:lineRule="auto"/>
        <w:ind w:left="1409" w:right="0" w:hanging="252"/>
        <w:jc w:val="left"/>
      </w:pPr>
      <w:r>
        <w:t>AI</w:t>
      </w:r>
      <w:r>
        <w:rPr>
          <w:spacing w:val="-8"/>
        </w:rPr>
        <w:t xml:space="preserve"> </w:t>
      </w:r>
      <w:r>
        <w:t>Integration</w:t>
      </w:r>
      <w:r>
        <w:rPr>
          <w:spacing w:val="-6"/>
        </w:rPr>
        <w:t xml:space="preserve"> </w:t>
      </w:r>
      <w:r>
        <w:rPr>
          <w:spacing w:val="-2"/>
        </w:rPr>
        <w:t>Points</w:t>
      </w:r>
    </w:p>
    <w:p w14:paraId="53001EA8">
      <w:pPr>
        <w:pStyle w:val="9"/>
        <w:numPr>
          <w:ilvl w:val="1"/>
          <w:numId w:val="4"/>
        </w:numPr>
        <w:tabs>
          <w:tab w:val="left" w:pos="1877"/>
        </w:tabs>
        <w:spacing w:before="179" w:after="0" w:line="261" w:lineRule="auto"/>
        <w:ind w:left="1877" w:right="1297" w:hanging="361"/>
        <w:jc w:val="left"/>
        <w:rPr>
          <w:sz w:val="24"/>
        </w:rPr>
      </w:pPr>
      <w:r>
        <w:rPr>
          <w:sz w:val="24"/>
        </w:rPr>
        <w:t>GeminiDocumentGenerator forms</w:t>
      </w:r>
      <w:r>
        <w:rPr>
          <w:spacing w:val="-6"/>
          <w:sz w:val="24"/>
        </w:rPr>
        <w:t xml:space="preserve"> </w:t>
      </w:r>
      <w:r>
        <w:rPr>
          <w:sz w:val="24"/>
        </w:rPr>
        <w:t>a</w:t>
      </w:r>
      <w:r>
        <w:rPr>
          <w:spacing w:val="-6"/>
          <w:sz w:val="24"/>
        </w:rPr>
        <w:t xml:space="preserve"> </w:t>
      </w:r>
      <w:r>
        <w:rPr>
          <w:sz w:val="24"/>
        </w:rPr>
        <w:t>structured</w:t>
      </w:r>
      <w:r>
        <w:rPr>
          <w:spacing w:val="-3"/>
          <w:sz w:val="24"/>
        </w:rPr>
        <w:t xml:space="preserve"> </w:t>
      </w:r>
      <w:r>
        <w:rPr>
          <w:sz w:val="24"/>
        </w:rPr>
        <w:t>prompt</w:t>
      </w:r>
      <w:r>
        <w:rPr>
          <w:spacing w:val="-4"/>
          <w:sz w:val="24"/>
        </w:rPr>
        <w:t xml:space="preserve"> </w:t>
      </w:r>
      <w:r>
        <w:rPr>
          <w:sz w:val="24"/>
        </w:rPr>
        <w:t>and</w:t>
      </w:r>
      <w:r>
        <w:rPr>
          <w:spacing w:val="-2"/>
          <w:sz w:val="24"/>
        </w:rPr>
        <w:t xml:space="preserve"> </w:t>
      </w:r>
      <w:r>
        <w:rPr>
          <w:sz w:val="24"/>
        </w:rPr>
        <w:t>sends</w:t>
      </w:r>
      <w:r>
        <w:rPr>
          <w:spacing w:val="-6"/>
          <w:sz w:val="24"/>
        </w:rPr>
        <w:t xml:space="preserve"> </w:t>
      </w:r>
      <w:r>
        <w:rPr>
          <w:sz w:val="24"/>
        </w:rPr>
        <w:t>it</w:t>
      </w:r>
      <w:r>
        <w:rPr>
          <w:spacing w:val="-3"/>
          <w:sz w:val="24"/>
        </w:rPr>
        <w:t xml:space="preserve"> </w:t>
      </w:r>
      <w:r>
        <w:rPr>
          <w:sz w:val="24"/>
        </w:rPr>
        <w:t>to</w:t>
      </w:r>
      <w:r>
        <w:rPr>
          <w:spacing w:val="-1"/>
          <w:sz w:val="24"/>
        </w:rPr>
        <w:t xml:space="preserve"> </w:t>
      </w:r>
      <w:r>
        <w:rPr>
          <w:sz w:val="24"/>
        </w:rPr>
        <w:t>Gemini</w:t>
      </w:r>
      <w:r>
        <w:rPr>
          <w:spacing w:val="-4"/>
          <w:sz w:val="24"/>
        </w:rPr>
        <w:t xml:space="preserve"> </w:t>
      </w:r>
      <w:r>
        <w:rPr>
          <w:sz w:val="24"/>
        </w:rPr>
        <w:t xml:space="preserve">via </w:t>
      </w:r>
      <w:r>
        <w:rPr>
          <w:spacing w:val="-2"/>
          <w:sz w:val="24"/>
        </w:rPr>
        <w:t>generate_content</w:t>
      </w:r>
    </w:p>
    <w:p w14:paraId="7B95E3D7">
      <w:pPr>
        <w:pStyle w:val="9"/>
        <w:numPr>
          <w:ilvl w:val="1"/>
          <w:numId w:val="4"/>
        </w:numPr>
        <w:tabs>
          <w:tab w:val="left" w:pos="1877"/>
        </w:tabs>
        <w:spacing w:before="156" w:after="0" w:line="240" w:lineRule="auto"/>
        <w:ind w:left="1877" w:right="0" w:hanging="360"/>
        <w:jc w:val="left"/>
        <w:rPr>
          <w:sz w:val="24"/>
        </w:rPr>
      </w:pPr>
      <w:r>
        <w:rPr>
          <w:sz w:val="24"/>
        </w:rPr>
        <w:t>Receives</w:t>
      </w:r>
      <w:r>
        <w:rPr>
          <w:spacing w:val="-5"/>
          <w:sz w:val="24"/>
        </w:rPr>
        <w:t xml:space="preserve"> </w:t>
      </w:r>
      <w:r>
        <w:rPr>
          <w:sz w:val="24"/>
        </w:rPr>
        <w:t>generated</w:t>
      </w:r>
      <w:r>
        <w:rPr>
          <w:spacing w:val="-2"/>
          <w:sz w:val="24"/>
        </w:rPr>
        <w:t xml:space="preserve"> </w:t>
      </w:r>
      <w:r>
        <w:rPr>
          <w:sz w:val="24"/>
        </w:rPr>
        <w:t>text</w:t>
      </w:r>
      <w:r>
        <w:rPr>
          <w:spacing w:val="-2"/>
          <w:sz w:val="24"/>
        </w:rPr>
        <w:t xml:space="preserve"> </w:t>
      </w:r>
      <w:r>
        <w:rPr>
          <w:sz w:val="24"/>
        </w:rPr>
        <w:t>and</w:t>
      </w:r>
      <w:r>
        <w:rPr>
          <w:spacing w:val="-1"/>
          <w:sz w:val="24"/>
        </w:rPr>
        <w:t xml:space="preserve"> </w:t>
      </w:r>
      <w:r>
        <w:rPr>
          <w:sz w:val="24"/>
        </w:rPr>
        <w:t>returns</w:t>
      </w:r>
      <w:r>
        <w:rPr>
          <w:spacing w:val="-4"/>
          <w:sz w:val="24"/>
        </w:rPr>
        <w:t xml:space="preserve"> </w:t>
      </w:r>
      <w:r>
        <w:rPr>
          <w:sz w:val="24"/>
        </w:rPr>
        <w:t>to</w:t>
      </w:r>
      <w:r>
        <w:rPr>
          <w:spacing w:val="1"/>
          <w:sz w:val="24"/>
        </w:rPr>
        <w:t xml:space="preserve"> </w:t>
      </w:r>
      <w:r>
        <w:rPr>
          <w:spacing w:val="-2"/>
          <w:sz w:val="24"/>
        </w:rPr>
        <w:t>FastAPI</w:t>
      </w:r>
    </w:p>
    <w:p w14:paraId="26EDE372">
      <w:pPr>
        <w:pStyle w:val="9"/>
        <w:numPr>
          <w:ilvl w:val="1"/>
          <w:numId w:val="4"/>
        </w:numPr>
        <w:tabs>
          <w:tab w:val="left" w:pos="1877"/>
        </w:tabs>
        <w:spacing w:before="184" w:after="0" w:line="240" w:lineRule="auto"/>
        <w:ind w:left="1877" w:right="0" w:hanging="360"/>
        <w:jc w:val="left"/>
        <w:rPr>
          <w:sz w:val="24"/>
        </w:rPr>
      </w:pPr>
      <w:r>
        <w:rPr>
          <w:sz w:val="24"/>
        </w:rPr>
        <w:t>Frontend</w:t>
      </w:r>
      <w:r>
        <w:rPr>
          <w:spacing w:val="-2"/>
          <w:sz w:val="24"/>
        </w:rPr>
        <w:t xml:space="preserve"> </w:t>
      </w:r>
      <w:r>
        <w:rPr>
          <w:sz w:val="24"/>
        </w:rPr>
        <w:t>displays</w:t>
      </w:r>
      <w:r>
        <w:rPr>
          <w:spacing w:val="-5"/>
          <w:sz w:val="24"/>
        </w:rPr>
        <w:t xml:space="preserve"> </w:t>
      </w:r>
      <w:r>
        <w:rPr>
          <w:sz w:val="24"/>
        </w:rPr>
        <w:t>and</w:t>
      </w:r>
      <w:r>
        <w:rPr>
          <w:spacing w:val="-2"/>
          <w:sz w:val="24"/>
        </w:rPr>
        <w:t xml:space="preserve"> </w:t>
      </w:r>
      <w:r>
        <w:rPr>
          <w:sz w:val="24"/>
        </w:rPr>
        <w:t>allows</w:t>
      </w:r>
      <w:r>
        <w:rPr>
          <w:spacing w:val="-5"/>
          <w:sz w:val="24"/>
        </w:rPr>
        <w:t xml:space="preserve"> </w:t>
      </w:r>
      <w:r>
        <w:rPr>
          <w:sz w:val="24"/>
        </w:rPr>
        <w:t>editing</w:t>
      </w:r>
      <w:r>
        <w:rPr>
          <w:spacing w:val="-2"/>
          <w:sz w:val="24"/>
        </w:rPr>
        <w:t xml:space="preserve"> </w:t>
      </w:r>
      <w:r>
        <w:rPr>
          <w:sz w:val="24"/>
        </w:rPr>
        <w:t>or</w:t>
      </w:r>
      <w:r>
        <w:rPr>
          <w:spacing w:val="-1"/>
          <w:sz w:val="24"/>
        </w:rPr>
        <w:t xml:space="preserve"> </w:t>
      </w:r>
      <w:r>
        <w:rPr>
          <w:spacing w:val="-2"/>
          <w:sz w:val="24"/>
        </w:rPr>
        <w:t>exporting</w:t>
      </w:r>
    </w:p>
    <w:p w14:paraId="5FF7CEE6">
      <w:pPr>
        <w:pStyle w:val="6"/>
        <w:spacing w:before="121"/>
        <w:rPr>
          <w:sz w:val="20"/>
        </w:rPr>
      </w:pPr>
      <w:r>
        <w:rPr>
          <w:sz w:val="20"/>
        </w:rP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241300</wp:posOffset>
                </wp:positionV>
                <wp:extent cx="5732780" cy="23495"/>
                <wp:effectExtent l="0" t="0" r="0" b="0"/>
                <wp:wrapTopAndBottom/>
                <wp:docPr id="46" name="Group 46"/>
                <wp:cNvGraphicFramePr/>
                <a:graphic xmlns:a="http://schemas.openxmlformats.org/drawingml/2006/main">
                  <a:graphicData uri="http://schemas.microsoft.com/office/word/2010/wordprocessingGroup">
                    <wpg:wgp>
                      <wpg:cNvGrpSpPr/>
                      <wpg:grpSpPr>
                        <a:xfrm>
                          <a:off x="0" y="0"/>
                          <a:ext cx="5732780" cy="23495"/>
                          <a:chOff x="0" y="0"/>
                          <a:chExt cx="5732780" cy="23495"/>
                        </a:xfrm>
                      </wpg:grpSpPr>
                      <wps:wsp>
                        <wps:cNvPr id="47" name="Graphic 47"/>
                        <wps:cNvSpPr/>
                        <wps:spPr>
                          <a:xfrm>
                            <a:off x="0" y="12"/>
                            <a:ext cx="5730240" cy="21590"/>
                          </a:xfrm>
                          <a:custGeom>
                            <a:avLst/>
                            <a:gdLst/>
                            <a:ahLst/>
                            <a:cxnLst/>
                            <a:rect l="l" t="t" r="r" b="b"/>
                            <a:pathLst>
                              <a:path w="5730240" h="21590">
                                <a:moveTo>
                                  <a:pt x="5730240" y="0"/>
                                </a:moveTo>
                                <a:lnTo>
                                  <a:pt x="0" y="0"/>
                                </a:lnTo>
                                <a:lnTo>
                                  <a:pt x="0" y="21577"/>
                                </a:lnTo>
                                <a:lnTo>
                                  <a:pt x="5730240" y="21577"/>
                                </a:lnTo>
                                <a:lnTo>
                                  <a:pt x="5730240" y="0"/>
                                </a:lnTo>
                                <a:close/>
                              </a:path>
                            </a:pathLst>
                          </a:custGeom>
                          <a:solidFill>
                            <a:srgbClr val="9F9F9F"/>
                          </a:solidFill>
                        </wps:spPr>
                        <wps:bodyPr wrap="square" lIns="0" tIns="0" rIns="0" bIns="0" rtlCol="0">
                          <a:noAutofit/>
                        </wps:bodyPr>
                      </wps:wsp>
                      <wps:wsp>
                        <wps:cNvPr id="48" name="Graphic 48"/>
                        <wps:cNvSpPr/>
                        <wps:spPr>
                          <a:xfrm>
                            <a:off x="5729604" y="215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noAutofit/>
                        </wps:bodyPr>
                      </wps:wsp>
                      <wps:wsp>
                        <wps:cNvPr id="49" name="Graphic 49"/>
                        <wps:cNvSpPr/>
                        <wps:spPr>
                          <a:xfrm>
                            <a:off x="304" y="2171"/>
                            <a:ext cx="5732780" cy="18415"/>
                          </a:xfrm>
                          <a:custGeom>
                            <a:avLst/>
                            <a:gdLst/>
                            <a:ahLst/>
                            <a:cxnLst/>
                            <a:rect l="l" t="t" r="r" b="b"/>
                            <a:pathLst>
                              <a:path w="5732780" h="18415">
                                <a:moveTo>
                                  <a:pt x="3048" y="3048"/>
                                </a:moveTo>
                                <a:lnTo>
                                  <a:pt x="0" y="3048"/>
                                </a:lnTo>
                                <a:lnTo>
                                  <a:pt x="0" y="18275"/>
                                </a:lnTo>
                                <a:lnTo>
                                  <a:pt x="3048" y="18275"/>
                                </a:lnTo>
                                <a:lnTo>
                                  <a:pt x="3048" y="3048"/>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noAutofit/>
                        </wps:bodyPr>
                      </wps:wsp>
                      <wps:wsp>
                        <wps:cNvPr id="50" name="Graphic 50"/>
                        <wps:cNvSpPr/>
                        <wps:spPr>
                          <a:xfrm>
                            <a:off x="5729604" y="5206"/>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noAutofit/>
                        </wps:bodyPr>
                      </wps:wsp>
                      <wps:wsp>
                        <wps:cNvPr id="51" name="Graphic 51"/>
                        <wps:cNvSpPr/>
                        <wps:spPr>
                          <a:xfrm>
                            <a:off x="304" y="2044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52" name="Graphic 52"/>
                        <wps:cNvSpPr/>
                        <wps:spPr>
                          <a:xfrm>
                            <a:off x="304" y="20459"/>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pt;height:1.85pt;width:451.4pt;mso-position-horizontal-relative:page;mso-wrap-distance-bottom:0pt;mso-wrap-distance-top:0pt;z-index:-251652096;mso-width-relative:page;mso-height-relative:page;" coordsize="5732780,23495" o:gfxdata="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">
                <o:lock v:ext="edit" aspectratio="f"/>
                <v:shape id="Graphic 47" o:spid="_x0000_s1026" o:spt="100" style="position:absolute;left:0;top:12;height:21590;width:5730240;" fillcolor="#9F9F9F" filled="t" stroked="f" coordsize="5730240,21590" o:gfxdata="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hhBObsAAADb&#10;AAAADwAAAAAAAAABACAAAAAiAAAAZHJzL2Rvd25yZXYueG1sUEsBAhQAFAAAAAgAh07iQDMvBZ47&#10;AAAAOQAAABAAAAAAAAAAAQAgAAAACgEAAGRycy9zaGFwZXhtbC54bWxQSwUGAAAAAAYABgBbAQAA&#10;tAMAAAAA&#10;" path="m5730240,0l0,0,0,21577,5730240,21577,5730240,0xe">
                  <v:fill on="t" focussize="0,0"/>
                  <v:stroke on="f"/>
                  <v:imagedata o:title=""/>
                  <o:lock v:ext="edit" aspectratio="f"/>
                  <v:textbox inset="0mm,0mm,0mm,0mm"/>
                </v:shape>
                <v:shape id="Graphic 48" o:spid="_x0000_s1026" o:spt="100" style="position:absolute;left:5729604;top:2159;height:3175;width:3175;" fillcolor="#E2E2E2" filled="t" stroked="f" coordsize="3175,3175" o:gfxdata="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q8pU7gAAADbAAAA&#10;DwAAAAAAAAABACAAAAAiAAAAZHJzL2Rvd25yZXYueG1sUEsBAhQAFAAAAAgAh07iQDMvBZ47AAAA&#10;OQAAABAAAAAAAAAAAQAgAAAABwEAAGRycy9zaGFwZXhtbC54bWxQSwUGAAAAAAYABgBbAQAAsQMA&#10;AAAA&#10;" path="m3048,0l0,0,0,3047,3048,3047,3048,0xe">
                  <v:fill on="t" focussize="0,0"/>
                  <v:stroke on="f"/>
                  <v:imagedata o:title=""/>
                  <o:lock v:ext="edit" aspectratio="f"/>
                  <v:textbox inset="0mm,0mm,0mm,0mm"/>
                </v:shape>
                <v:shape id="Graphic 49" o:spid="_x0000_s1026" o:spt="100" style="position:absolute;left:304;top:2171;height:18415;width:5732780;" fillcolor="#9F9F9F" filled="t" stroked="f" coordsize="5732780,18415" o:gfxdata="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f8WG74A&#10;AADbAAAADwAAAAAAAAABACAAAAAiAAAAZHJzL2Rvd25yZXYueG1sUEsBAhQAFAAAAAgAh07iQDMv&#10;BZ47AAAAOQAAABAAAAAAAAAAAQAgAAAADQEAAGRycy9zaGFwZXhtbC54bWxQSwUGAAAAAAYABgBb&#10;AQAAtwMAAAAA&#10;" path="m3048,3048l0,3048,0,18275,3048,18275,3048,3048xem5732348,0l5729300,0,5729300,3035,5732348,3035,5732348,0xe">
                  <v:fill on="t" focussize="0,0"/>
                  <v:stroke on="f"/>
                  <v:imagedata o:title=""/>
                  <o:lock v:ext="edit" aspectratio="f"/>
                  <v:textbox inset="0mm,0mm,0mm,0mm"/>
                </v:shape>
                <v:shape id="Graphic 50" o:spid="_x0000_s1026" o:spt="100" style="position:absolute;left:5729604;top:5206;height:15240;width:3175;" fillcolor="#E2E2E2" filled="t" stroked="f" coordsize="3175,15240" o:gfxdata="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2R39rgAAADbAAAA&#10;DwAAAAAAAAABACAAAAAiAAAAZHJzL2Rvd25yZXYueG1sUEsBAhQAFAAAAAgAh07iQDMvBZ47AAAA&#10;OQAAABAAAAAAAAAAAQAgAAAABwEAAGRycy9zaGFwZXhtbC54bWxQSwUGAAAAAAYABgBbAQAAsQMA&#10;AAAA&#10;" path="m3048,0l0,0,0,15240,3048,15240,3048,0xe">
                  <v:fill on="t" focussize="0,0"/>
                  <v:stroke on="f"/>
                  <v:imagedata o:title=""/>
                  <o:lock v:ext="edit" aspectratio="f"/>
                  <v:textbox inset="0mm,0mm,0mm,0mm"/>
                </v:shape>
                <v:shape id="Graphic 51" o:spid="_x0000_s1026" o:spt="100" style="position:absolute;left:304;top:20447;height:3175;width:3175;" fillcolor="#9F9F9F" filled="t" stroked="f" coordsize="3175,3175" o:gfxdata="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Taja6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52" o:spid="_x0000_s1026" o:spt="100" style="position:absolute;left:304;top:20459;height:3175;width:5732780;" fillcolor="#E2E2E2" filled="t" stroked="f" coordsize="5732780,3175" o:gfxdata="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9Gz/i/&#10;AAAA2wAAAA8AAAAAAAAAAQAgAAAAIgAAAGRycy9kb3ducmV2LnhtbFBLAQIUABQAAAAIAIdO4kAz&#10;LwWeOwAAADkAAAAQAAAAAAAAAAEAIAAAAA4BAABkcnMvc2hhcGV4bWwueG1sUEsFBgAAAAAGAAYA&#10;WwEAALgDAAAAAA==&#10;" path="m5732348,0l5729351,0,3048,0,0,0,0,3035,3048,3035,5729300,3035,5732348,3035,5732348,0xe">
                  <v:fill on="t" focussize="0,0"/>
                  <v:stroke on="f"/>
                  <v:imagedata o:title=""/>
                  <o:lock v:ext="edit" aspectratio="f"/>
                  <v:textbox inset="0mm,0mm,0mm,0mm"/>
                </v:shape>
                <w10:wrap type="topAndBottom"/>
              </v:group>
            </w:pict>
          </mc:Fallback>
        </mc:AlternateContent>
      </w:r>
    </w:p>
    <w:p w14:paraId="2327B349">
      <w:pPr>
        <w:pStyle w:val="3"/>
        <w:spacing w:before="228"/>
      </w:pPr>
      <w:r>
        <w:t>Activity</w:t>
      </w:r>
      <w:r>
        <w:rPr>
          <w:spacing w:val="-3"/>
        </w:rPr>
        <w:t xml:space="preserve"> </w:t>
      </w:r>
      <w:r>
        <w:t>1.3:</w:t>
      </w:r>
      <w:r>
        <w:rPr>
          <w:spacing w:val="-3"/>
        </w:rPr>
        <w:t xml:space="preserve"> </w:t>
      </w:r>
      <w:r>
        <w:t>Set</w:t>
      </w:r>
      <w:r>
        <w:rPr>
          <w:spacing w:val="-5"/>
        </w:rPr>
        <w:t xml:space="preserve"> </w:t>
      </w:r>
      <w:r>
        <w:t>Up</w:t>
      </w:r>
      <w:r>
        <w:rPr>
          <w:spacing w:val="-3"/>
        </w:rPr>
        <w:t xml:space="preserve"> </w:t>
      </w:r>
      <w:r>
        <w:t>the</w:t>
      </w:r>
      <w:r>
        <w:rPr>
          <w:spacing w:val="-2"/>
        </w:rPr>
        <w:t xml:space="preserve"> </w:t>
      </w:r>
      <w:r>
        <w:t>Development</w:t>
      </w:r>
      <w:r>
        <w:rPr>
          <w:spacing w:val="-5"/>
        </w:rPr>
        <w:t xml:space="preserve"> </w:t>
      </w:r>
      <w:r>
        <w:rPr>
          <w:spacing w:val="-2"/>
        </w:rPr>
        <w:t>Environment</w:t>
      </w:r>
    </w:p>
    <w:p w14:paraId="71BCAA92">
      <w:pPr>
        <w:pStyle w:val="9"/>
        <w:numPr>
          <w:ilvl w:val="0"/>
          <w:numId w:val="5"/>
        </w:numPr>
        <w:tabs>
          <w:tab w:val="left" w:pos="1876"/>
        </w:tabs>
        <w:spacing w:before="179" w:after="0" w:line="240" w:lineRule="auto"/>
        <w:ind w:left="1876" w:right="0" w:hanging="359"/>
        <w:jc w:val="left"/>
        <w:rPr>
          <w:b/>
          <w:sz w:val="24"/>
        </w:rPr>
      </w:pPr>
      <w:r>
        <w:rPr>
          <w:b/>
          <w:sz w:val="24"/>
        </w:rPr>
        <w:t>Install</w:t>
      </w:r>
      <w:r>
        <w:rPr>
          <w:b/>
          <w:spacing w:val="-7"/>
          <w:sz w:val="24"/>
        </w:rPr>
        <w:t xml:space="preserve"> </w:t>
      </w:r>
      <w:r>
        <w:rPr>
          <w:b/>
          <w:sz w:val="24"/>
        </w:rPr>
        <w:t>Python</w:t>
      </w:r>
      <w:r>
        <w:rPr>
          <w:b/>
          <w:spacing w:val="-5"/>
          <w:sz w:val="24"/>
        </w:rPr>
        <w:t xml:space="preserve"> </w:t>
      </w:r>
      <w:r>
        <w:rPr>
          <w:b/>
          <w:sz w:val="24"/>
        </w:rPr>
        <w:t>and</w:t>
      </w:r>
      <w:r>
        <w:rPr>
          <w:b/>
          <w:spacing w:val="-4"/>
          <w:sz w:val="24"/>
        </w:rPr>
        <w:t xml:space="preserve"> </w:t>
      </w:r>
      <w:r>
        <w:rPr>
          <w:b/>
          <w:spacing w:val="-5"/>
          <w:sz w:val="24"/>
        </w:rPr>
        <w:t>Pip</w:t>
      </w:r>
    </w:p>
    <w:p w14:paraId="5E9B9114">
      <w:pPr>
        <w:pStyle w:val="6"/>
        <w:spacing w:before="26"/>
        <w:ind w:left="1877"/>
      </w:pPr>
      <w:r>
        <w:t>Ensure</w:t>
      </w:r>
      <w:r>
        <w:rPr>
          <w:spacing w:val="-6"/>
        </w:rPr>
        <w:t xml:space="preserve"> </w:t>
      </w:r>
      <w:r>
        <w:t>Python</w:t>
      </w:r>
      <w:r>
        <w:rPr>
          <w:spacing w:val="-2"/>
        </w:rPr>
        <w:t xml:space="preserve"> </w:t>
      </w:r>
      <w:r>
        <w:t>3.10+</w:t>
      </w:r>
      <w:r>
        <w:rPr>
          <w:spacing w:val="-1"/>
        </w:rPr>
        <w:t xml:space="preserve"> </w:t>
      </w:r>
      <w:r>
        <w:t>is</w:t>
      </w:r>
      <w:r>
        <w:rPr>
          <w:spacing w:val="-4"/>
        </w:rPr>
        <w:t xml:space="preserve"> </w:t>
      </w:r>
      <w:r>
        <w:t>installed</w:t>
      </w:r>
      <w:r>
        <w:rPr>
          <w:spacing w:val="-2"/>
        </w:rPr>
        <w:t xml:space="preserve"> </w:t>
      </w:r>
      <w:r>
        <w:t>along</w:t>
      </w:r>
      <w:r>
        <w:rPr>
          <w:spacing w:val="-5"/>
        </w:rPr>
        <w:t xml:space="preserve"> </w:t>
      </w:r>
      <w:r>
        <w:t>with</w:t>
      </w:r>
      <w:r>
        <w:rPr>
          <w:spacing w:val="-2"/>
        </w:rPr>
        <w:t xml:space="preserve"> </w:t>
      </w:r>
      <w:r>
        <w:t>pip</w:t>
      </w:r>
      <w:r>
        <w:rPr>
          <w:spacing w:val="-6"/>
        </w:rPr>
        <w:t xml:space="preserve"> </w:t>
      </w:r>
      <w:r>
        <w:t>for</w:t>
      </w:r>
      <w:r>
        <w:rPr>
          <w:spacing w:val="-1"/>
        </w:rPr>
        <w:t xml:space="preserve"> </w:t>
      </w:r>
      <w:r>
        <w:t>dependency</w:t>
      </w:r>
      <w:r>
        <w:rPr>
          <w:spacing w:val="-3"/>
        </w:rPr>
        <w:t xml:space="preserve"> </w:t>
      </w:r>
      <w:r>
        <w:rPr>
          <w:spacing w:val="-2"/>
        </w:rPr>
        <w:t>management.</w:t>
      </w:r>
    </w:p>
    <w:p w14:paraId="41B77C47">
      <w:pPr>
        <w:pStyle w:val="3"/>
        <w:numPr>
          <w:ilvl w:val="0"/>
          <w:numId w:val="5"/>
        </w:numPr>
        <w:tabs>
          <w:tab w:val="left" w:pos="1876"/>
        </w:tabs>
        <w:spacing w:before="185" w:after="0" w:line="240" w:lineRule="auto"/>
        <w:ind w:left="1876" w:right="0" w:hanging="359"/>
        <w:jc w:val="left"/>
      </w:pPr>
      <w:r>
        <w:t>Create a</w:t>
      </w:r>
      <w:r>
        <w:rPr>
          <w:spacing w:val="-4"/>
        </w:rPr>
        <w:t xml:space="preserve"> </w:t>
      </w:r>
      <w:r>
        <w:t>Virtual</w:t>
      </w:r>
      <w:r>
        <w:rPr>
          <w:spacing w:val="-2"/>
        </w:rPr>
        <w:t xml:space="preserve"> Environment</w:t>
      </w:r>
    </w:p>
    <w:p w14:paraId="5884213E">
      <w:pPr>
        <w:pStyle w:val="6"/>
        <w:spacing w:before="17"/>
        <w:rPr>
          <w:b/>
        </w:rPr>
      </w:pPr>
    </w:p>
    <w:p w14:paraId="36E26670">
      <w:pPr>
        <w:pStyle w:val="9"/>
        <w:numPr>
          <w:ilvl w:val="0"/>
          <w:numId w:val="5"/>
        </w:numPr>
        <w:tabs>
          <w:tab w:val="left" w:pos="1876"/>
        </w:tabs>
        <w:spacing w:before="1" w:after="0" w:line="240" w:lineRule="auto"/>
        <w:ind w:left="1876" w:right="0" w:hanging="359"/>
        <w:jc w:val="left"/>
        <w:rPr>
          <w:b/>
          <w:sz w:val="24"/>
        </w:rPr>
      </w:pPr>
      <w:r>
        <w:rPr>
          <w:b/>
          <w:sz w:val="24"/>
        </w:rPr>
        <w:t>Install</w:t>
      </w:r>
      <w:r>
        <w:rPr>
          <w:b/>
          <w:spacing w:val="-6"/>
          <w:sz w:val="24"/>
        </w:rPr>
        <w:t xml:space="preserve"> </w:t>
      </w:r>
      <w:r>
        <w:rPr>
          <w:b/>
          <w:sz w:val="24"/>
        </w:rPr>
        <w:t>FastAPI</w:t>
      </w:r>
      <w:r>
        <w:rPr>
          <w:b/>
          <w:spacing w:val="-6"/>
          <w:sz w:val="24"/>
        </w:rPr>
        <w:t xml:space="preserve"> </w:t>
      </w:r>
      <w:r>
        <w:rPr>
          <w:b/>
          <w:sz w:val="24"/>
        </w:rPr>
        <w:t>and</w:t>
      </w:r>
      <w:r>
        <w:rPr>
          <w:b/>
          <w:spacing w:val="-4"/>
          <w:sz w:val="24"/>
        </w:rPr>
        <w:t xml:space="preserve"> </w:t>
      </w:r>
      <w:r>
        <w:rPr>
          <w:b/>
          <w:sz w:val="24"/>
        </w:rPr>
        <w:t>Uvicorn</w:t>
      </w:r>
      <w:r>
        <w:rPr>
          <w:b/>
          <w:spacing w:val="-5"/>
          <w:sz w:val="24"/>
        </w:rPr>
        <w:t xml:space="preserve"> </w:t>
      </w:r>
      <w:r>
        <w:rPr>
          <w:b/>
          <w:sz w:val="24"/>
        </w:rPr>
        <w:t>(Backend</w:t>
      </w:r>
      <w:r>
        <w:rPr>
          <w:b/>
          <w:spacing w:val="-3"/>
          <w:sz w:val="24"/>
        </w:rPr>
        <w:t xml:space="preserve"> </w:t>
      </w:r>
      <w:r>
        <w:rPr>
          <w:b/>
          <w:spacing w:val="-2"/>
          <w:sz w:val="24"/>
        </w:rPr>
        <w:t>Server)</w:t>
      </w:r>
    </w:p>
    <w:p w14:paraId="0B5FE7C8">
      <w:pPr>
        <w:pStyle w:val="6"/>
        <w:spacing w:before="280"/>
        <w:ind w:left="1157"/>
      </w:pPr>
      <w:r>
        <w:t>pip</w:t>
      </w:r>
      <w:r>
        <w:rPr>
          <w:spacing w:val="-5"/>
        </w:rPr>
        <w:t xml:space="preserve"> </w:t>
      </w:r>
      <w:r>
        <w:t>install</w:t>
      </w:r>
      <w:r>
        <w:rPr>
          <w:spacing w:val="-4"/>
        </w:rPr>
        <w:t xml:space="preserve"> </w:t>
      </w:r>
      <w:r>
        <w:t>fastapi</w:t>
      </w:r>
      <w:r>
        <w:rPr>
          <w:spacing w:val="-6"/>
        </w:rPr>
        <w:t xml:space="preserve"> </w:t>
      </w:r>
      <w:r>
        <w:rPr>
          <w:spacing w:val="-2"/>
        </w:rPr>
        <w:t>uvicorn</w:t>
      </w:r>
    </w:p>
    <w:p w14:paraId="70807B8D">
      <w:pPr>
        <w:pStyle w:val="3"/>
        <w:numPr>
          <w:ilvl w:val="0"/>
          <w:numId w:val="5"/>
        </w:numPr>
        <w:tabs>
          <w:tab w:val="left" w:pos="1876"/>
        </w:tabs>
        <w:spacing w:before="281" w:after="0" w:line="240" w:lineRule="auto"/>
        <w:ind w:left="1876" w:right="0" w:hanging="359"/>
        <w:jc w:val="left"/>
      </w:pPr>
      <w:r>
        <w:t>Install</w:t>
      </w:r>
      <w:r>
        <w:rPr>
          <w:spacing w:val="-8"/>
        </w:rPr>
        <w:t xml:space="preserve"> </w:t>
      </w:r>
      <w:r>
        <w:t>Streamlit</w:t>
      </w:r>
      <w:r>
        <w:rPr>
          <w:spacing w:val="-6"/>
        </w:rPr>
        <w:t xml:space="preserve"> </w:t>
      </w:r>
      <w:r>
        <w:t>(Frontend</w:t>
      </w:r>
      <w:r>
        <w:rPr>
          <w:spacing w:val="-4"/>
        </w:rPr>
        <w:t xml:space="preserve"> </w:t>
      </w:r>
      <w:r>
        <w:rPr>
          <w:spacing w:val="-5"/>
        </w:rPr>
        <w:t>UI)</w:t>
      </w:r>
    </w:p>
    <w:p w14:paraId="4A9810EA">
      <w:pPr>
        <w:pStyle w:val="3"/>
        <w:spacing w:after="0" w:line="240" w:lineRule="auto"/>
        <w:jc w:val="left"/>
        <w:sectPr>
          <w:pgSz w:w="11910" w:h="16840"/>
          <w:pgMar w:top="1660" w:right="141" w:bottom="280" w:left="283" w:header="868" w:footer="0" w:gutter="0"/>
          <w:cols w:space="720" w:num="1"/>
        </w:sectPr>
      </w:pPr>
    </w:p>
    <w:p w14:paraId="3A732D7F">
      <w:pPr>
        <w:pStyle w:val="6"/>
        <w:spacing w:before="76"/>
        <w:rPr>
          <w:b/>
        </w:rPr>
      </w:pPr>
    </w:p>
    <w:p w14:paraId="60AF57EE">
      <w:pPr>
        <w:pStyle w:val="6"/>
        <w:spacing w:before="1"/>
        <w:ind w:left="1157"/>
      </w:pPr>
      <w:r>
        <w:t>pip</w:t>
      </w:r>
      <w:r>
        <w:rPr>
          <w:spacing w:val="-3"/>
        </w:rPr>
        <w:t xml:space="preserve"> </w:t>
      </w:r>
      <w:r>
        <w:t>install</w:t>
      </w:r>
      <w:r>
        <w:rPr>
          <w:spacing w:val="-2"/>
        </w:rPr>
        <w:t xml:space="preserve"> streamlit</w:t>
      </w:r>
    </w:p>
    <w:p w14:paraId="2180F9EE">
      <w:pPr>
        <w:pStyle w:val="6"/>
      </w:pPr>
    </w:p>
    <w:p w14:paraId="2EE100EA">
      <w:pPr>
        <w:pStyle w:val="6"/>
        <w:spacing w:before="1"/>
      </w:pPr>
    </w:p>
    <w:p w14:paraId="27E38814">
      <w:pPr>
        <w:pStyle w:val="3"/>
        <w:numPr>
          <w:ilvl w:val="0"/>
          <w:numId w:val="5"/>
        </w:numPr>
        <w:tabs>
          <w:tab w:val="left" w:pos="1876"/>
        </w:tabs>
        <w:spacing w:before="0" w:after="0" w:line="240" w:lineRule="auto"/>
        <w:ind w:left="1876" w:right="0" w:hanging="359"/>
        <w:jc w:val="left"/>
      </w:pPr>
      <w:r>
        <w:t>Install</w:t>
      </w:r>
      <w:r>
        <w:rPr>
          <w:spacing w:val="-3"/>
        </w:rPr>
        <w:t xml:space="preserve"> </w:t>
      </w:r>
      <w:r>
        <w:t>Google</w:t>
      </w:r>
      <w:r>
        <w:rPr>
          <w:spacing w:val="-3"/>
        </w:rPr>
        <w:t xml:space="preserve"> </w:t>
      </w:r>
      <w:r>
        <w:t>Generative</w:t>
      </w:r>
      <w:r>
        <w:rPr>
          <w:spacing w:val="-3"/>
        </w:rPr>
        <w:t xml:space="preserve"> </w:t>
      </w:r>
      <w:r>
        <w:t>AI</w:t>
      </w:r>
      <w:r>
        <w:rPr>
          <w:spacing w:val="-6"/>
        </w:rPr>
        <w:t xml:space="preserve"> </w:t>
      </w:r>
      <w:r>
        <w:rPr>
          <w:spacing w:val="-5"/>
        </w:rPr>
        <w:t>SDK</w:t>
      </w:r>
    </w:p>
    <w:p w14:paraId="78C48D21">
      <w:pPr>
        <w:pStyle w:val="6"/>
        <w:spacing w:before="280"/>
        <w:ind w:left="1157"/>
      </w:pPr>
      <w:r>
        <w:t>pip</w:t>
      </w:r>
      <w:r>
        <w:rPr>
          <w:spacing w:val="-5"/>
        </w:rPr>
        <w:t xml:space="preserve"> </w:t>
      </w:r>
      <w:r>
        <w:t>install</w:t>
      </w:r>
      <w:r>
        <w:rPr>
          <w:spacing w:val="-4"/>
        </w:rPr>
        <w:t xml:space="preserve"> </w:t>
      </w:r>
      <w:r>
        <w:t>google-</w:t>
      </w:r>
      <w:r>
        <w:rPr>
          <w:spacing w:val="-2"/>
        </w:rPr>
        <w:t>generativeai</w:t>
      </w:r>
    </w:p>
    <w:p w14:paraId="3830D9A8">
      <w:pPr>
        <w:pStyle w:val="3"/>
        <w:numPr>
          <w:ilvl w:val="0"/>
          <w:numId w:val="5"/>
        </w:numPr>
        <w:tabs>
          <w:tab w:val="left" w:pos="1876"/>
        </w:tabs>
        <w:spacing w:before="281" w:after="0" w:line="240" w:lineRule="auto"/>
        <w:ind w:left="1876" w:right="0" w:hanging="359"/>
        <w:jc w:val="left"/>
      </w:pPr>
      <w:r>
        <w:t>Install</w:t>
      </w:r>
      <w:r>
        <w:rPr>
          <w:spacing w:val="-8"/>
        </w:rPr>
        <w:t xml:space="preserve"> </w:t>
      </w:r>
      <w:r>
        <w:t>Additional</w:t>
      </w:r>
      <w:r>
        <w:rPr>
          <w:spacing w:val="-8"/>
        </w:rPr>
        <w:t xml:space="preserve"> </w:t>
      </w:r>
      <w:r>
        <w:rPr>
          <w:spacing w:val="-2"/>
        </w:rPr>
        <w:t>Libraries</w:t>
      </w:r>
    </w:p>
    <w:p w14:paraId="7C2E0D76">
      <w:pPr>
        <w:pStyle w:val="6"/>
        <w:spacing w:before="280"/>
        <w:ind w:left="1157"/>
      </w:pPr>
      <w:r>
        <w:t>pip</w:t>
      </w:r>
      <w:r>
        <w:rPr>
          <w:spacing w:val="-2"/>
        </w:rPr>
        <w:t xml:space="preserve"> </w:t>
      </w:r>
      <w:r>
        <w:t>install</w:t>
      </w:r>
      <w:r>
        <w:rPr>
          <w:spacing w:val="-2"/>
        </w:rPr>
        <w:t xml:space="preserve"> </w:t>
      </w:r>
      <w:r>
        <w:t>python-docx</w:t>
      </w:r>
      <w:r>
        <w:rPr>
          <w:spacing w:val="-4"/>
        </w:rPr>
        <w:t xml:space="preserve"> </w:t>
      </w:r>
      <w:r>
        <w:t>fpdf</w:t>
      </w:r>
      <w:r>
        <w:rPr>
          <w:spacing w:val="-4"/>
        </w:rPr>
        <w:t xml:space="preserve"> </w:t>
      </w:r>
      <w:r>
        <w:t>Pillow</w:t>
      </w:r>
      <w:r>
        <w:rPr>
          <w:spacing w:val="-6"/>
        </w:rPr>
        <w:t xml:space="preserve"> </w:t>
      </w:r>
      <w:r>
        <w:t>requests</w:t>
      </w:r>
      <w:r>
        <w:rPr>
          <w:spacing w:val="-4"/>
        </w:rPr>
        <w:t xml:space="preserve"> </w:t>
      </w:r>
      <w:r>
        <w:t>python-</w:t>
      </w:r>
      <w:r>
        <w:rPr>
          <w:spacing w:val="-2"/>
        </w:rPr>
        <w:t>dotenv</w:t>
      </w:r>
    </w:p>
    <w:p w14:paraId="60F12DB8">
      <w:pPr>
        <w:pStyle w:val="6"/>
        <w:spacing w:before="277"/>
      </w:pPr>
    </w:p>
    <w:p w14:paraId="54D13BB5">
      <w:pPr>
        <w:pStyle w:val="3"/>
        <w:numPr>
          <w:ilvl w:val="0"/>
          <w:numId w:val="5"/>
        </w:numPr>
        <w:tabs>
          <w:tab w:val="left" w:pos="1655"/>
        </w:tabs>
        <w:spacing w:before="0" w:after="0" w:line="240" w:lineRule="auto"/>
        <w:ind w:left="1655" w:right="0" w:hanging="287"/>
        <w:jc w:val="left"/>
      </w:pPr>
      <w:r>
        <w:t>Set</w:t>
      </w:r>
      <w:r>
        <w:rPr>
          <w:spacing w:val="-6"/>
        </w:rPr>
        <w:t xml:space="preserve"> </w:t>
      </w:r>
      <w:r>
        <w:t>Up</w:t>
      </w:r>
      <w:r>
        <w:rPr>
          <w:spacing w:val="-3"/>
        </w:rPr>
        <w:t xml:space="preserve"> </w:t>
      </w:r>
      <w:r>
        <w:t>Application</w:t>
      </w:r>
      <w:r>
        <w:rPr>
          <w:spacing w:val="-4"/>
        </w:rPr>
        <w:t xml:space="preserve"> </w:t>
      </w:r>
      <w:r>
        <w:rPr>
          <w:spacing w:val="-2"/>
        </w:rPr>
        <w:t>Structure</w:t>
      </w:r>
    </w:p>
    <w:p w14:paraId="497CC447">
      <w:pPr>
        <w:pStyle w:val="6"/>
        <w:rPr>
          <w:b/>
          <w:sz w:val="20"/>
        </w:rPr>
      </w:pPr>
    </w:p>
    <w:p w14:paraId="36A43462">
      <w:pPr>
        <w:pStyle w:val="6"/>
        <w:spacing w:before="72"/>
        <w:rPr>
          <w:b/>
          <w:sz w:val="20"/>
        </w:rPr>
      </w:pPr>
      <w:r>
        <w:rPr>
          <w:b/>
          <w:sz w:val="20"/>
        </w:rPr>
        <w:drawing>
          <wp:anchor distT="0" distB="0" distL="0" distR="0" simplePos="0" relativeHeight="251664384" behindDoc="1" locked="0" layoutInCell="1" allowOverlap="1">
            <wp:simplePos x="0" y="0"/>
            <wp:positionH relativeFrom="page">
              <wp:posOffset>2530475</wp:posOffset>
            </wp:positionH>
            <wp:positionV relativeFrom="paragraph">
              <wp:posOffset>209550</wp:posOffset>
            </wp:positionV>
            <wp:extent cx="2482215" cy="4450080"/>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2" cstate="print"/>
                    <a:stretch>
                      <a:fillRect/>
                    </a:stretch>
                  </pic:blipFill>
                  <pic:spPr>
                    <a:xfrm>
                      <a:off x="0" y="0"/>
                      <a:ext cx="2482141" cy="4450270"/>
                    </a:xfrm>
                    <a:prstGeom prst="rect">
                      <a:avLst/>
                    </a:prstGeom>
                  </pic:spPr>
                </pic:pic>
              </a:graphicData>
            </a:graphic>
          </wp:anchor>
        </w:drawing>
      </w:r>
    </w:p>
    <w:p w14:paraId="11984EDB">
      <w:pPr>
        <w:pStyle w:val="6"/>
        <w:spacing w:after="0"/>
        <w:rPr>
          <w:b/>
          <w:sz w:val="20"/>
        </w:rPr>
        <w:sectPr>
          <w:pgSz w:w="11910" w:h="16840"/>
          <w:pgMar w:top="1660" w:right="141" w:bottom="280" w:left="283" w:header="868" w:footer="0" w:gutter="0"/>
          <w:cols w:space="720" w:num="1"/>
        </w:sectPr>
      </w:pPr>
    </w:p>
    <w:p w14:paraId="30CEF312">
      <w:pPr>
        <w:pStyle w:val="6"/>
        <w:rPr>
          <w:b/>
        </w:rPr>
      </w:pPr>
    </w:p>
    <w:p w14:paraId="3C843657">
      <w:pPr>
        <w:pStyle w:val="6"/>
        <w:rPr>
          <w:b/>
        </w:rPr>
      </w:pPr>
    </w:p>
    <w:p w14:paraId="349C3D69">
      <w:pPr>
        <w:pStyle w:val="6"/>
        <w:rPr>
          <w:b/>
        </w:rPr>
      </w:pPr>
    </w:p>
    <w:p w14:paraId="5622A06B">
      <w:pPr>
        <w:pStyle w:val="6"/>
        <w:rPr>
          <w:b/>
        </w:rPr>
      </w:pPr>
    </w:p>
    <w:p w14:paraId="6B8C8050">
      <w:pPr>
        <w:pStyle w:val="6"/>
        <w:rPr>
          <w:b/>
        </w:rPr>
      </w:pPr>
    </w:p>
    <w:p w14:paraId="09081831">
      <w:pPr>
        <w:pStyle w:val="6"/>
        <w:spacing w:before="62"/>
        <w:rPr>
          <w:b/>
        </w:rPr>
      </w:pPr>
    </w:p>
    <w:p w14:paraId="563794AF">
      <w:pPr>
        <w:pStyle w:val="3"/>
      </w:pPr>
      <w:r>
        <w:t>MILESTONE</w:t>
      </w:r>
      <w:r>
        <w:rPr>
          <w:spacing w:val="-4"/>
        </w:rPr>
        <w:t xml:space="preserve"> </w:t>
      </w:r>
      <w:r>
        <w:t>2:</w:t>
      </w:r>
      <w:r>
        <w:rPr>
          <w:spacing w:val="-4"/>
        </w:rPr>
        <w:t xml:space="preserve"> </w:t>
      </w:r>
      <w:r>
        <w:t>Core</w:t>
      </w:r>
      <w:r>
        <w:rPr>
          <w:spacing w:val="-7"/>
        </w:rPr>
        <w:t xml:space="preserve"> </w:t>
      </w:r>
      <w:r>
        <w:t>Functionalities</w:t>
      </w:r>
      <w:r>
        <w:rPr>
          <w:spacing w:val="-4"/>
        </w:rPr>
        <w:t xml:space="preserve"> </w:t>
      </w:r>
      <w:r>
        <w:rPr>
          <w:spacing w:val="-2"/>
        </w:rPr>
        <w:t>Development</w:t>
      </w:r>
    </w:p>
    <w:p w14:paraId="19712328">
      <w:pPr>
        <w:pStyle w:val="6"/>
        <w:spacing w:before="124"/>
        <w:rPr>
          <w:b/>
          <w:sz w:val="20"/>
        </w:rPr>
      </w:pPr>
      <w:r>
        <w:rPr>
          <w:b/>
          <w:sz w:val="20"/>
        </w:rPr>
        <mc:AlternateContent>
          <mc:Choice Requires="wpg">
            <w:drawing>
              <wp:anchor distT="0" distB="0" distL="0" distR="0" simplePos="0" relativeHeight="251665408" behindDoc="1" locked="0" layoutInCell="1" allowOverlap="1">
                <wp:simplePos x="0" y="0"/>
                <wp:positionH relativeFrom="page">
                  <wp:posOffset>914400</wp:posOffset>
                </wp:positionH>
                <wp:positionV relativeFrom="paragraph">
                  <wp:posOffset>243205</wp:posOffset>
                </wp:positionV>
                <wp:extent cx="5732780" cy="22225"/>
                <wp:effectExtent l="0" t="0" r="0" b="0"/>
                <wp:wrapTopAndBottom/>
                <wp:docPr id="54" name="Group 54"/>
                <wp:cNvGraphicFramePr/>
                <a:graphic xmlns:a="http://schemas.openxmlformats.org/drawingml/2006/main">
                  <a:graphicData uri="http://schemas.microsoft.com/office/word/2010/wordprocessingGroup">
                    <wpg:wgp>
                      <wpg:cNvGrpSpPr/>
                      <wpg:grpSpPr>
                        <a:xfrm>
                          <a:off x="0" y="0"/>
                          <a:ext cx="5732780" cy="22225"/>
                          <a:chOff x="0" y="0"/>
                          <a:chExt cx="5732780" cy="22225"/>
                        </a:xfrm>
                      </wpg:grpSpPr>
                      <wps:wsp>
                        <wps:cNvPr id="55" name="Graphic 55"/>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noAutofit/>
                        </wps:bodyPr>
                      </wps:wsp>
                      <wps:wsp>
                        <wps:cNvPr id="56" name="Graphic 56"/>
                        <wps:cNvSpPr/>
                        <wps:spPr>
                          <a:xfrm>
                            <a:off x="5729604" y="50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noAutofit/>
                        </wps:bodyPr>
                      </wps:wsp>
                      <wps:wsp>
                        <wps:cNvPr id="57" name="Graphic 57"/>
                        <wps:cNvSpPr/>
                        <wps:spPr>
                          <a:xfrm>
                            <a:off x="304" y="507"/>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noAutofit/>
                        </wps:bodyPr>
                      </wps:wsp>
                      <wps:wsp>
                        <wps:cNvPr id="58" name="Graphic 58"/>
                        <wps:cNvSpPr/>
                        <wps:spPr>
                          <a:xfrm>
                            <a:off x="5729604" y="3556"/>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noAutofit/>
                        </wps:bodyPr>
                      </wps:wsp>
                      <wps:wsp>
                        <wps:cNvPr id="59" name="Graphic 59"/>
                        <wps:cNvSpPr/>
                        <wps:spPr>
                          <a:xfrm>
                            <a:off x="304" y="1879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60" name="Graphic 60"/>
                        <wps:cNvSpPr/>
                        <wps:spPr>
                          <a:xfrm>
                            <a:off x="304" y="18795"/>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15pt;height:1.75pt;width:451.4pt;mso-position-horizontal-relative:page;mso-wrap-distance-bottom:0pt;mso-wrap-distance-top:0pt;z-index:-251651072;mso-width-relative:page;mso-height-relative:page;" coordsize="5732780,22225" o:gfxdata="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">
                <o:lock v:ext="edit" aspectratio="f"/>
                <v:shape id="Graphic 55" o:spid="_x0000_s1026" o:spt="100" style="position:absolute;left:0;top:0;height:20955;width:5730240;" fillcolor="#9F9F9F" filled="t" stroked="f" coordsize="5730240,20955" o:gfxdata="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NP1er4A&#10;AADbAAAADwAAAAAAAAABACAAAAAiAAAAZHJzL2Rvd25yZXYueG1sUEsBAhQAFAAAAAgAh07iQDMv&#10;BZ47AAAAOQAAABAAAAAAAAAAAQAgAAAADQEAAGRycy9zaGFwZXhtbC54bWxQSwUGAAAAAAYABgBb&#10;AQAAtwMAAAAA&#10;" path="m5730240,0l0,0,0,20955,5730240,20955,5730240,0xe">
                  <v:fill on="t" focussize="0,0"/>
                  <v:stroke on="f"/>
                  <v:imagedata o:title=""/>
                  <o:lock v:ext="edit" aspectratio="f"/>
                  <v:textbox inset="0mm,0mm,0mm,0mm"/>
                </v:shape>
                <v:shape id="Graphic 56" o:spid="_x0000_s1026" o:spt="100" style="position:absolute;left:5729604;top:507;height:3175;width:3175;" fillcolor="#E2E2E2" filled="t" stroked="f" coordsize="3175,3175" o:gfxdata="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aWOZ7sAAADb&#10;AAAADwAAAAAAAAABACAAAAAiAAAAZHJzL2Rvd25yZXYueG1sUEsBAhQAFAAAAAgAh07iQDMvBZ47&#10;AAAAOQAAABAAAAAAAAAAAQAgAAAACgEAAGRycy9zaGFwZXhtbC54bWxQSwUGAAAAAAYABgBbAQAA&#10;tAMAAAAA&#10;" path="m3048,0l0,0,0,3048,3048,3048,3048,0xe">
                  <v:fill on="t" focussize="0,0"/>
                  <v:stroke on="f"/>
                  <v:imagedata o:title=""/>
                  <o:lock v:ext="edit" aspectratio="f"/>
                  <v:textbox inset="0mm,0mm,0mm,0mm"/>
                </v:shape>
                <v:shape id="Graphic 57" o:spid="_x0000_s1026" o:spt="100" style="position:absolute;left:304;top:507;height:18415;width:5732780;" fillcolor="#9F9F9F" filled="t" stroked="f" coordsize="5732780,18415" o:gfxdata="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vWxL74A&#10;AADbAAAADwAAAAAAAAABACAAAAAiAAAAZHJzL2Rvd25yZXYueG1sUEsBAhQAFAAAAAgAh07iQDMv&#10;BZ47AAAAOQAAABAAAAAAAAAAAQAgAAAADQEAAGRycy9zaGFwZXhtbC54bWxQSwUGAAAAAAYABgBb&#10;AQAAtwMAAAAA&#10;" path="m3048,3048l0,3048,0,18288,3048,18288,3048,3048xem5732348,0l5729300,0,5729300,3048,5732348,3048,5732348,0xe">
                  <v:fill on="t" focussize="0,0"/>
                  <v:stroke on="f"/>
                  <v:imagedata o:title=""/>
                  <o:lock v:ext="edit" aspectratio="f"/>
                  <v:textbox inset="0mm,0mm,0mm,0mm"/>
                </v:shape>
                <v:shape id="Graphic 58" o:spid="_x0000_s1026" o:spt="100" style="position:absolute;left:5729604;top:3556;height:15240;width:3175;" fillcolor="#E2E2E2" filled="t" stroked="f" coordsize="3175,15240" o:gfxdata="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RJ78LgAAADbAAAA&#10;DwAAAAAAAAABACAAAAAiAAAAZHJzL2Rvd25yZXYueG1sUEsBAhQAFAAAAAgAh07iQDMvBZ47AAAA&#10;OQAAABAAAAAAAAAAAQAgAAAABwEAAGRycy9zaGFwZXhtbC54bWxQSwUGAAAAAAYABgBbAQAAsQMA&#10;AAAA&#10;" path="m3048,0l0,0,0,15240,3048,15240,3048,0xe">
                  <v:fill on="t" focussize="0,0"/>
                  <v:stroke on="f"/>
                  <v:imagedata o:title=""/>
                  <o:lock v:ext="edit" aspectratio="f"/>
                  <v:textbox inset="0mm,0mm,0mm,0mm"/>
                </v:shape>
                <v:shape id="Graphic 59" o:spid="_x0000_s1026" o:spt="100" style="position:absolute;left:304;top:18795;height:3175;width:3175;" fillcolor="#9F9F9F" filled="t" stroked="f" coordsize="3175,3175" o:gfxdata="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qyBqL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60" o:spid="_x0000_s1026" o:spt="100" style="position:absolute;left:304;top:18795;height:3175;width:5732780;" fillcolor="#E2E2E2" filled="t" stroked="f" coordsize="5732780,3175" o:gfxdata="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0Pqm8AAAA&#10;2wAAAA8AAAAAAAAAAQAgAAAAIgAAAGRycy9kb3ducmV2LnhtbFBLAQIUABQAAAAIAIdO4kAzLwWe&#10;OwAAADkAAAAQAAAAAAAAAAEAIAAAAAsBAABkcnMvc2hhcGV4bWwueG1sUEsFBgAAAAAGAAYAWwEA&#10;ALUDAAAAAA==&#10;" path="m5732348,0l5729351,0,3048,0,0,0,0,3048,3048,3048,5729300,3048,5732348,3048,5732348,0xe">
                  <v:fill on="t" focussize="0,0"/>
                  <v:stroke on="f"/>
                  <v:imagedata o:title=""/>
                  <o:lock v:ext="edit" aspectratio="f"/>
                  <v:textbox inset="0mm,0mm,0mm,0mm"/>
                </v:shape>
                <w10:wrap type="topAndBottom"/>
              </v:group>
            </w:pict>
          </mc:Fallback>
        </mc:AlternateContent>
      </w:r>
    </w:p>
    <w:p w14:paraId="02735BDE">
      <w:pPr>
        <w:pStyle w:val="3"/>
        <w:spacing w:before="228"/>
      </w:pPr>
      <w:r>
        <w:t>Activity</w:t>
      </w:r>
      <w:r>
        <w:rPr>
          <w:spacing w:val="-3"/>
        </w:rPr>
        <w:t xml:space="preserve"> </w:t>
      </w:r>
      <w:r>
        <w:t>2.1:</w:t>
      </w:r>
      <w:r>
        <w:rPr>
          <w:spacing w:val="-4"/>
        </w:rPr>
        <w:t xml:space="preserve"> </w:t>
      </w:r>
      <w:r>
        <w:t>Develop</w:t>
      </w:r>
      <w:r>
        <w:rPr>
          <w:spacing w:val="-4"/>
        </w:rPr>
        <w:t xml:space="preserve"> </w:t>
      </w:r>
      <w:r>
        <w:t>the core</w:t>
      </w:r>
      <w:r>
        <w:rPr>
          <w:spacing w:val="-2"/>
        </w:rPr>
        <w:t xml:space="preserve"> functionalities</w:t>
      </w:r>
    </w:p>
    <w:p w14:paraId="1A342421">
      <w:pPr>
        <w:pStyle w:val="9"/>
        <w:numPr>
          <w:ilvl w:val="0"/>
          <w:numId w:val="6"/>
        </w:numPr>
        <w:tabs>
          <w:tab w:val="left" w:pos="1409"/>
        </w:tabs>
        <w:spacing w:before="184" w:after="0" w:line="240" w:lineRule="auto"/>
        <w:ind w:left="1409" w:right="0" w:hanging="252"/>
        <w:jc w:val="left"/>
        <w:rPr>
          <w:b/>
          <w:sz w:val="24"/>
        </w:rPr>
      </w:pPr>
      <w:r>
        <w:rPr>
          <w:b/>
          <w:sz w:val="24"/>
        </w:rPr>
        <w:t>Legal</w:t>
      </w:r>
      <w:r>
        <w:rPr>
          <w:b/>
          <w:spacing w:val="-7"/>
          <w:sz w:val="24"/>
        </w:rPr>
        <w:t xml:space="preserve"> </w:t>
      </w:r>
      <w:r>
        <w:rPr>
          <w:b/>
          <w:sz w:val="24"/>
        </w:rPr>
        <w:t>Document</w:t>
      </w:r>
      <w:r>
        <w:rPr>
          <w:b/>
          <w:spacing w:val="-6"/>
          <w:sz w:val="24"/>
        </w:rPr>
        <w:t xml:space="preserve"> </w:t>
      </w:r>
      <w:r>
        <w:rPr>
          <w:b/>
          <w:spacing w:val="-2"/>
          <w:sz w:val="24"/>
        </w:rPr>
        <w:t>Generation</w:t>
      </w:r>
    </w:p>
    <w:p w14:paraId="5BAEC202">
      <w:pPr>
        <w:pStyle w:val="6"/>
        <w:spacing w:before="180" w:line="261" w:lineRule="auto"/>
        <w:ind w:left="1157" w:right="1188"/>
      </w:pPr>
      <w:r>
        <w:rPr>
          <w:b/>
        </w:rPr>
        <w:t>Functionality</w:t>
      </w:r>
      <w:r>
        <w:t>:</w:t>
      </w:r>
      <w:r>
        <w:rPr>
          <w:spacing w:val="-5"/>
        </w:rPr>
        <w:t xml:space="preserve"> </w:t>
      </w:r>
      <w:r>
        <w:t>Generate</w:t>
      </w:r>
      <w:r>
        <w:rPr>
          <w:spacing w:val="-6"/>
        </w:rPr>
        <w:t xml:space="preserve"> </w:t>
      </w:r>
      <w:r>
        <w:t>legal</w:t>
      </w:r>
      <w:r>
        <w:rPr>
          <w:spacing w:val="-3"/>
        </w:rPr>
        <w:t xml:space="preserve"> </w:t>
      </w:r>
      <w:r>
        <w:t>documents</w:t>
      </w:r>
      <w:r>
        <w:rPr>
          <w:spacing w:val="-7"/>
        </w:rPr>
        <w:t xml:space="preserve"> </w:t>
      </w:r>
      <w:r>
        <w:t>(e.g.,</w:t>
      </w:r>
      <w:r>
        <w:rPr>
          <w:spacing w:val="-1"/>
        </w:rPr>
        <w:t xml:space="preserve"> </w:t>
      </w:r>
      <w:r>
        <w:t>contracts,</w:t>
      </w:r>
      <w:r>
        <w:rPr>
          <w:spacing w:val="-6"/>
        </w:rPr>
        <w:t xml:space="preserve"> </w:t>
      </w:r>
      <w:r>
        <w:t>agreements)</w:t>
      </w:r>
      <w:r>
        <w:rPr>
          <w:spacing w:val="-5"/>
        </w:rPr>
        <w:t xml:space="preserve"> </w:t>
      </w:r>
      <w:r>
        <w:t>based</w:t>
      </w:r>
      <w:r>
        <w:rPr>
          <w:spacing w:val="-4"/>
        </w:rPr>
        <w:t xml:space="preserve"> </w:t>
      </w:r>
      <w:r>
        <w:t>on</w:t>
      </w:r>
      <w:r>
        <w:rPr>
          <w:spacing w:val="-5"/>
        </w:rPr>
        <w:t xml:space="preserve"> </w:t>
      </w:r>
      <w:r>
        <w:t>user inputs (document type, parties, terms, and dates).</w:t>
      </w:r>
    </w:p>
    <w:p w14:paraId="234E740B">
      <w:pPr>
        <w:pStyle w:val="6"/>
        <w:rPr>
          <w:sz w:val="11"/>
        </w:rPr>
      </w:pPr>
      <w:r>
        <w:rPr>
          <w:sz w:val="11"/>
        </w:rPr>
        <w:drawing>
          <wp:anchor distT="0" distB="0" distL="0" distR="0" simplePos="0" relativeHeight="251665408" behindDoc="1" locked="0" layoutInCell="1" allowOverlap="1">
            <wp:simplePos x="0" y="0"/>
            <wp:positionH relativeFrom="page">
              <wp:posOffset>1693545</wp:posOffset>
            </wp:positionH>
            <wp:positionV relativeFrom="paragraph">
              <wp:posOffset>97155</wp:posOffset>
            </wp:positionV>
            <wp:extent cx="4169410" cy="2010410"/>
            <wp:effectExtent l="0" t="0" r="0" b="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3" cstate="print"/>
                    <a:stretch>
                      <a:fillRect/>
                    </a:stretch>
                  </pic:blipFill>
                  <pic:spPr>
                    <a:xfrm>
                      <a:off x="0" y="0"/>
                      <a:ext cx="4169174" cy="2010251"/>
                    </a:xfrm>
                    <a:prstGeom prst="rect">
                      <a:avLst/>
                    </a:prstGeom>
                  </pic:spPr>
                </pic:pic>
              </a:graphicData>
            </a:graphic>
          </wp:anchor>
        </w:drawing>
      </w:r>
      <w:r>
        <w:rPr>
          <w:sz w:val="11"/>
        </w:rPr>
        <w:drawing>
          <wp:anchor distT="0" distB="0" distL="0" distR="0" simplePos="0" relativeHeight="251666432" behindDoc="1" locked="0" layoutInCell="1" allowOverlap="1">
            <wp:simplePos x="0" y="0"/>
            <wp:positionH relativeFrom="page">
              <wp:posOffset>1703070</wp:posOffset>
            </wp:positionH>
            <wp:positionV relativeFrom="paragraph">
              <wp:posOffset>2223135</wp:posOffset>
            </wp:positionV>
            <wp:extent cx="4120515" cy="1876425"/>
            <wp:effectExtent l="0" t="0" r="0" b="0"/>
            <wp:wrapTopAndBottom/>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4" cstate="print"/>
                    <a:stretch>
                      <a:fillRect/>
                    </a:stretch>
                  </pic:blipFill>
                  <pic:spPr>
                    <a:xfrm>
                      <a:off x="0" y="0"/>
                      <a:ext cx="4120409" cy="1876710"/>
                    </a:xfrm>
                    <a:prstGeom prst="rect">
                      <a:avLst/>
                    </a:prstGeom>
                  </pic:spPr>
                </pic:pic>
              </a:graphicData>
            </a:graphic>
          </wp:anchor>
        </w:drawing>
      </w:r>
    </w:p>
    <w:p w14:paraId="1B5F4B39">
      <w:pPr>
        <w:pStyle w:val="6"/>
        <w:spacing w:before="5"/>
        <w:rPr>
          <w:sz w:val="13"/>
        </w:rPr>
      </w:pPr>
    </w:p>
    <w:p w14:paraId="0960EA9A">
      <w:pPr>
        <w:pStyle w:val="6"/>
      </w:pPr>
    </w:p>
    <w:p w14:paraId="11578545">
      <w:pPr>
        <w:pStyle w:val="6"/>
        <w:spacing w:before="107"/>
      </w:pPr>
    </w:p>
    <w:p w14:paraId="73959DFF">
      <w:pPr>
        <w:pStyle w:val="3"/>
        <w:numPr>
          <w:ilvl w:val="0"/>
          <w:numId w:val="6"/>
        </w:numPr>
        <w:tabs>
          <w:tab w:val="left" w:pos="1409"/>
        </w:tabs>
        <w:spacing w:before="0" w:after="0" w:line="240" w:lineRule="auto"/>
        <w:ind w:left="1409" w:right="0" w:hanging="252"/>
        <w:jc w:val="left"/>
      </w:pPr>
      <w:r>
        <w:t>Document</w:t>
      </w:r>
      <w:r>
        <w:rPr>
          <w:spacing w:val="-6"/>
        </w:rPr>
        <w:t xml:space="preserve"> </w:t>
      </w:r>
      <w:r>
        <w:t>Output</w:t>
      </w:r>
      <w:r>
        <w:rPr>
          <w:spacing w:val="-6"/>
        </w:rPr>
        <w:t xml:space="preserve"> </w:t>
      </w:r>
      <w:r>
        <w:rPr>
          <w:spacing w:val="-2"/>
        </w:rPr>
        <w:t>Formatting</w:t>
      </w:r>
    </w:p>
    <w:p w14:paraId="0CF238E2">
      <w:pPr>
        <w:pStyle w:val="6"/>
        <w:spacing w:before="179" w:line="261" w:lineRule="auto"/>
        <w:ind w:left="1157" w:right="1188"/>
      </w:pPr>
      <w:r>
        <w:rPr>
          <w:b/>
        </w:rPr>
        <w:t>Functionality</w:t>
      </w:r>
      <w:r>
        <w:t>:</w:t>
      </w:r>
      <w:r>
        <w:rPr>
          <w:spacing w:val="-4"/>
        </w:rPr>
        <w:t xml:space="preserve"> </w:t>
      </w:r>
      <w:r>
        <w:t>Convert</w:t>
      </w:r>
      <w:r>
        <w:rPr>
          <w:spacing w:val="-4"/>
        </w:rPr>
        <w:t xml:space="preserve"> </w:t>
      </w:r>
      <w:r>
        <w:t>raw</w:t>
      </w:r>
      <w:r>
        <w:rPr>
          <w:spacing w:val="-1"/>
        </w:rPr>
        <w:t xml:space="preserve"> </w:t>
      </w:r>
      <w:r>
        <w:t>AI-generated</w:t>
      </w:r>
      <w:r>
        <w:rPr>
          <w:spacing w:val="-3"/>
        </w:rPr>
        <w:t xml:space="preserve"> </w:t>
      </w:r>
      <w:r>
        <w:t>text</w:t>
      </w:r>
      <w:r>
        <w:rPr>
          <w:spacing w:val="-4"/>
        </w:rPr>
        <w:t xml:space="preserve"> </w:t>
      </w:r>
      <w:r>
        <w:t>into</w:t>
      </w:r>
      <w:r>
        <w:rPr>
          <w:spacing w:val="-2"/>
        </w:rPr>
        <w:t xml:space="preserve"> </w:t>
      </w:r>
      <w:r>
        <w:t>structured</w:t>
      </w:r>
      <w:r>
        <w:rPr>
          <w:spacing w:val="-3"/>
        </w:rPr>
        <w:t xml:space="preserve"> </w:t>
      </w:r>
      <w:r>
        <w:t>.docx,</w:t>
      </w:r>
      <w:r>
        <w:rPr>
          <w:spacing w:val="-5"/>
        </w:rPr>
        <w:t xml:space="preserve"> </w:t>
      </w:r>
      <w:r>
        <w:t>.pdf,</w:t>
      </w:r>
      <w:r>
        <w:rPr>
          <w:spacing w:val="-5"/>
        </w:rPr>
        <w:t xml:space="preserve"> </w:t>
      </w:r>
      <w:r>
        <w:t>.txt</w:t>
      </w:r>
      <w:r>
        <w:rPr>
          <w:spacing w:val="-4"/>
        </w:rPr>
        <w:t xml:space="preserve"> </w:t>
      </w:r>
      <w:r>
        <w:t>files</w:t>
      </w:r>
      <w:r>
        <w:rPr>
          <w:spacing w:val="-6"/>
        </w:rPr>
        <w:t xml:space="preserve"> </w:t>
      </w:r>
      <w:r>
        <w:t>with legal formatting, logos, tables, and footers.</w:t>
      </w:r>
    </w:p>
    <w:p w14:paraId="15B2D36D">
      <w:pPr>
        <w:pStyle w:val="6"/>
      </w:pPr>
    </w:p>
    <w:p w14:paraId="0007EE28">
      <w:pPr>
        <w:pStyle w:val="6"/>
        <w:spacing w:before="58"/>
      </w:pPr>
    </w:p>
    <w:p w14:paraId="25499B4B">
      <w:pPr>
        <w:pStyle w:val="9"/>
        <w:numPr>
          <w:ilvl w:val="1"/>
          <w:numId w:val="6"/>
        </w:numPr>
        <w:tabs>
          <w:tab w:val="left" w:pos="1877"/>
        </w:tabs>
        <w:spacing w:before="0" w:after="0" w:line="240" w:lineRule="auto"/>
        <w:ind w:left="1877" w:right="0" w:hanging="360"/>
        <w:jc w:val="left"/>
        <w:rPr>
          <w:sz w:val="24"/>
        </w:rPr>
      </w:pPr>
      <w:r>
        <w:rPr>
          <w:sz w:val="24"/>
        </w:rPr>
        <w:t>format_docx(text,</w:t>
      </w:r>
      <w:r>
        <w:rPr>
          <w:spacing w:val="-8"/>
          <w:sz w:val="24"/>
        </w:rPr>
        <w:t xml:space="preserve"> </w:t>
      </w:r>
      <w:r>
        <w:rPr>
          <w:spacing w:val="-2"/>
          <w:sz w:val="24"/>
        </w:rPr>
        <w:t>doc_type)</w:t>
      </w:r>
    </w:p>
    <w:p w14:paraId="15F5A81D">
      <w:pPr>
        <w:pStyle w:val="9"/>
        <w:numPr>
          <w:ilvl w:val="1"/>
          <w:numId w:val="6"/>
        </w:numPr>
        <w:tabs>
          <w:tab w:val="left" w:pos="1877"/>
        </w:tabs>
        <w:spacing w:before="185" w:after="0" w:line="240" w:lineRule="auto"/>
        <w:ind w:left="1877" w:right="0" w:hanging="360"/>
        <w:jc w:val="left"/>
        <w:rPr>
          <w:sz w:val="24"/>
        </w:rPr>
      </w:pPr>
      <w:r>
        <w:rPr>
          <w:sz w:val="24"/>
        </w:rPr>
        <w:t>format_pdf(text,</w:t>
      </w:r>
      <w:r>
        <w:rPr>
          <w:spacing w:val="-7"/>
          <w:sz w:val="24"/>
        </w:rPr>
        <w:t xml:space="preserve"> </w:t>
      </w:r>
      <w:r>
        <w:rPr>
          <w:spacing w:val="-2"/>
          <w:sz w:val="24"/>
        </w:rPr>
        <w:t>doc_type)</w:t>
      </w:r>
    </w:p>
    <w:p w14:paraId="516BE61B">
      <w:pPr>
        <w:pStyle w:val="9"/>
        <w:spacing w:after="0" w:line="240" w:lineRule="auto"/>
        <w:jc w:val="left"/>
        <w:rPr>
          <w:sz w:val="24"/>
        </w:rPr>
        <w:sectPr>
          <w:pgSz w:w="11910" w:h="16840"/>
          <w:pgMar w:top="1660" w:right="141" w:bottom="280" w:left="283" w:header="868" w:footer="0" w:gutter="0"/>
          <w:cols w:space="720" w:num="1"/>
        </w:sectPr>
      </w:pPr>
    </w:p>
    <w:p w14:paraId="20FA2A01">
      <w:pPr>
        <w:pStyle w:val="6"/>
        <w:spacing w:before="76"/>
      </w:pPr>
    </w:p>
    <w:p w14:paraId="12032701">
      <w:pPr>
        <w:pStyle w:val="9"/>
        <w:numPr>
          <w:ilvl w:val="1"/>
          <w:numId w:val="6"/>
        </w:numPr>
        <w:tabs>
          <w:tab w:val="left" w:pos="1877"/>
        </w:tabs>
        <w:spacing w:before="1" w:after="0" w:line="240" w:lineRule="auto"/>
        <w:ind w:left="1877" w:right="0" w:hanging="360"/>
        <w:jc w:val="left"/>
        <w:rPr>
          <w:sz w:val="24"/>
        </w:rPr>
      </w:pPr>
      <w:r>
        <w:rPr>
          <w:spacing w:val="-2"/>
          <w:sz w:val="24"/>
        </w:rPr>
        <w:t>format_html_preview(text)</w:t>
      </w:r>
    </w:p>
    <w:p w14:paraId="1017CCF4">
      <w:pPr>
        <w:pStyle w:val="6"/>
      </w:pPr>
    </w:p>
    <w:p w14:paraId="0886B7EC">
      <w:pPr>
        <w:pStyle w:val="6"/>
        <w:spacing w:before="87"/>
      </w:pPr>
    </w:p>
    <w:p w14:paraId="0FD24945">
      <w:pPr>
        <w:pStyle w:val="6"/>
        <w:ind w:left="1157"/>
      </w:pPr>
      <w:r>
        <w:t>These</w:t>
      </w:r>
      <w:r>
        <w:rPr>
          <w:spacing w:val="-7"/>
        </w:rPr>
        <w:t xml:space="preserve"> </w:t>
      </w:r>
      <w:r>
        <w:rPr>
          <w:spacing w:val="-4"/>
        </w:rPr>
        <w:t>use:</w:t>
      </w:r>
    </w:p>
    <w:p w14:paraId="5DAF8E85">
      <w:pPr>
        <w:pStyle w:val="9"/>
        <w:numPr>
          <w:ilvl w:val="1"/>
          <w:numId w:val="6"/>
        </w:numPr>
        <w:tabs>
          <w:tab w:val="left" w:pos="1877"/>
        </w:tabs>
        <w:spacing w:before="175" w:after="0" w:line="266" w:lineRule="auto"/>
        <w:ind w:left="1877" w:right="1877" w:hanging="361"/>
        <w:jc w:val="left"/>
        <w:rPr>
          <w:sz w:val="24"/>
        </w:rPr>
      </w:pPr>
      <w:r>
        <w:rPr>
          <w:b/>
          <w:sz w:val="24"/>
        </w:rPr>
        <w:t>docx</w:t>
      </w:r>
      <w:r>
        <w:rPr>
          <w:b/>
          <w:spacing w:val="-5"/>
          <w:sz w:val="24"/>
        </w:rPr>
        <w:t xml:space="preserve"> </w:t>
      </w:r>
      <w:r>
        <w:rPr>
          <w:sz w:val="24"/>
        </w:rPr>
        <w:t>for</w:t>
      </w:r>
      <w:r>
        <w:rPr>
          <w:spacing w:val="-2"/>
          <w:sz w:val="24"/>
        </w:rPr>
        <w:t xml:space="preserve"> </w:t>
      </w:r>
      <w:r>
        <w:rPr>
          <w:sz w:val="24"/>
        </w:rPr>
        <w:t>Microsoft</w:t>
      </w:r>
      <w:r>
        <w:rPr>
          <w:spacing w:val="-4"/>
          <w:sz w:val="24"/>
        </w:rPr>
        <w:t xml:space="preserve"> </w:t>
      </w:r>
      <w:r>
        <w:rPr>
          <w:sz w:val="24"/>
        </w:rPr>
        <w:t>Word</w:t>
      </w:r>
      <w:r>
        <w:rPr>
          <w:spacing w:val="-3"/>
          <w:sz w:val="24"/>
        </w:rPr>
        <w:t xml:space="preserve"> </w:t>
      </w:r>
      <w:r>
        <w:rPr>
          <w:sz w:val="24"/>
        </w:rPr>
        <w:t>formatting</w:t>
      </w:r>
      <w:r>
        <w:rPr>
          <w:spacing w:val="-2"/>
          <w:sz w:val="24"/>
        </w:rPr>
        <w:t xml:space="preserve"> </w:t>
      </w:r>
      <w:r>
        <w:rPr>
          <w:sz w:val="24"/>
        </w:rPr>
        <w:t>(includes</w:t>
      </w:r>
      <w:r>
        <w:rPr>
          <w:spacing w:val="-6"/>
          <w:sz w:val="24"/>
        </w:rPr>
        <w:t xml:space="preserve"> </w:t>
      </w:r>
      <w:r>
        <w:rPr>
          <w:sz w:val="24"/>
        </w:rPr>
        <w:t>logo,</w:t>
      </w:r>
      <w:r>
        <w:rPr>
          <w:spacing w:val="-5"/>
          <w:sz w:val="24"/>
        </w:rPr>
        <w:t xml:space="preserve"> </w:t>
      </w:r>
      <w:r>
        <w:rPr>
          <w:sz w:val="24"/>
        </w:rPr>
        <w:t>Times</w:t>
      </w:r>
      <w:r>
        <w:rPr>
          <w:spacing w:val="-6"/>
          <w:sz w:val="24"/>
        </w:rPr>
        <w:t xml:space="preserve"> </w:t>
      </w:r>
      <w:r>
        <w:rPr>
          <w:sz w:val="24"/>
        </w:rPr>
        <w:t>New</w:t>
      </w:r>
      <w:r>
        <w:rPr>
          <w:spacing w:val="-2"/>
          <w:sz w:val="24"/>
        </w:rPr>
        <w:t xml:space="preserve"> </w:t>
      </w:r>
      <w:r>
        <w:rPr>
          <w:sz w:val="24"/>
        </w:rPr>
        <w:t>Roman</w:t>
      </w:r>
      <w:r>
        <w:rPr>
          <w:spacing w:val="-4"/>
          <w:sz w:val="24"/>
        </w:rPr>
        <w:t xml:space="preserve"> </w:t>
      </w:r>
      <w:r>
        <w:rPr>
          <w:sz w:val="24"/>
        </w:rPr>
        <w:t>font, terms as table, footer).</w:t>
      </w:r>
    </w:p>
    <w:p w14:paraId="6B4726F3">
      <w:pPr>
        <w:pStyle w:val="9"/>
        <w:numPr>
          <w:ilvl w:val="1"/>
          <w:numId w:val="6"/>
        </w:numPr>
        <w:tabs>
          <w:tab w:val="left" w:pos="1877"/>
        </w:tabs>
        <w:spacing w:before="148" w:after="0" w:line="240" w:lineRule="auto"/>
        <w:ind w:left="1877" w:right="0" w:hanging="360"/>
        <w:jc w:val="left"/>
        <w:rPr>
          <w:sz w:val="24"/>
        </w:rPr>
      </w:pPr>
      <w:r>
        <w:rPr>
          <w:b/>
          <w:sz w:val="24"/>
        </w:rPr>
        <w:t>fpdf</w:t>
      </w:r>
      <w:r>
        <w:rPr>
          <w:b/>
          <w:spacing w:val="-6"/>
          <w:sz w:val="24"/>
        </w:rPr>
        <w:t xml:space="preserve"> </w:t>
      </w:r>
      <w:r>
        <w:rPr>
          <w:sz w:val="24"/>
        </w:rPr>
        <w:t>for</w:t>
      </w:r>
      <w:r>
        <w:rPr>
          <w:spacing w:val="-1"/>
          <w:sz w:val="24"/>
        </w:rPr>
        <w:t xml:space="preserve"> </w:t>
      </w:r>
      <w:r>
        <w:rPr>
          <w:sz w:val="24"/>
        </w:rPr>
        <w:t>clean,</w:t>
      </w:r>
      <w:r>
        <w:rPr>
          <w:spacing w:val="-3"/>
          <w:sz w:val="24"/>
        </w:rPr>
        <w:t xml:space="preserve"> </w:t>
      </w:r>
      <w:r>
        <w:rPr>
          <w:sz w:val="24"/>
        </w:rPr>
        <w:t>branded</w:t>
      </w:r>
      <w:r>
        <w:rPr>
          <w:spacing w:val="-1"/>
          <w:sz w:val="24"/>
        </w:rPr>
        <w:t xml:space="preserve"> </w:t>
      </w:r>
      <w:r>
        <w:rPr>
          <w:sz w:val="24"/>
        </w:rPr>
        <w:t>PDF</w:t>
      </w:r>
      <w:r>
        <w:rPr>
          <w:spacing w:val="-2"/>
          <w:sz w:val="24"/>
        </w:rPr>
        <w:t xml:space="preserve"> </w:t>
      </w:r>
      <w:r>
        <w:rPr>
          <w:sz w:val="24"/>
        </w:rPr>
        <w:t>documents</w:t>
      </w:r>
      <w:r>
        <w:rPr>
          <w:spacing w:val="-5"/>
          <w:sz w:val="24"/>
        </w:rPr>
        <w:t xml:space="preserve"> </w:t>
      </w:r>
      <w:r>
        <w:rPr>
          <w:sz w:val="24"/>
        </w:rPr>
        <w:t xml:space="preserve">with </w:t>
      </w:r>
      <w:r>
        <w:rPr>
          <w:spacing w:val="-2"/>
          <w:sz w:val="24"/>
        </w:rPr>
        <w:t>headers/footers.</w:t>
      </w:r>
    </w:p>
    <w:p w14:paraId="3F4B0294">
      <w:pPr>
        <w:pStyle w:val="9"/>
        <w:numPr>
          <w:ilvl w:val="1"/>
          <w:numId w:val="6"/>
        </w:numPr>
        <w:tabs>
          <w:tab w:val="left" w:pos="1877"/>
        </w:tabs>
        <w:spacing w:before="185" w:after="0" w:line="240" w:lineRule="auto"/>
        <w:ind w:left="1877" w:right="0" w:hanging="360"/>
        <w:jc w:val="left"/>
        <w:rPr>
          <w:sz w:val="24"/>
        </w:rPr>
      </w:pPr>
      <w:r>
        <w:rPr>
          <w:b/>
          <w:sz w:val="24"/>
        </w:rPr>
        <w:t>HTML</w:t>
      </w:r>
      <w:r>
        <w:rPr>
          <w:b/>
          <w:spacing w:val="-3"/>
          <w:sz w:val="24"/>
        </w:rPr>
        <w:t xml:space="preserve"> </w:t>
      </w:r>
      <w:r>
        <w:rPr>
          <w:b/>
          <w:sz w:val="24"/>
        </w:rPr>
        <w:t>Preview</w:t>
      </w:r>
      <w:r>
        <w:rPr>
          <w:b/>
          <w:spacing w:val="-3"/>
          <w:sz w:val="24"/>
        </w:rPr>
        <w:t xml:space="preserve"> </w:t>
      </w:r>
      <w:r>
        <w:rPr>
          <w:sz w:val="24"/>
        </w:rPr>
        <w:t>with</w:t>
      </w:r>
      <w:r>
        <w:rPr>
          <w:spacing w:val="-3"/>
          <w:sz w:val="24"/>
        </w:rPr>
        <w:t xml:space="preserve"> </w:t>
      </w:r>
      <w:r>
        <w:rPr>
          <w:sz w:val="24"/>
        </w:rPr>
        <w:t>Streamlit</w:t>
      </w:r>
      <w:r>
        <w:rPr>
          <w:spacing w:val="-3"/>
          <w:sz w:val="24"/>
        </w:rPr>
        <w:t xml:space="preserve"> </w:t>
      </w:r>
      <w:r>
        <w:rPr>
          <w:spacing w:val="-2"/>
          <w:sz w:val="24"/>
        </w:rPr>
        <w:t>styling.</w:t>
      </w:r>
    </w:p>
    <w:p w14:paraId="4F11A431">
      <w:pPr>
        <w:pStyle w:val="6"/>
        <w:spacing w:before="119"/>
        <w:rPr>
          <w:sz w:val="20"/>
        </w:rPr>
      </w:pPr>
      <w:r>
        <w:rPr>
          <w:sz w:val="20"/>
        </w:rPr>
        <mc:AlternateContent>
          <mc:Choice Requires="wpg">
            <w:drawing>
              <wp:anchor distT="0" distB="0" distL="0" distR="0" simplePos="0" relativeHeight="251666432" behindDoc="1" locked="0" layoutInCell="1" allowOverlap="1">
                <wp:simplePos x="0" y="0"/>
                <wp:positionH relativeFrom="page">
                  <wp:posOffset>914400</wp:posOffset>
                </wp:positionH>
                <wp:positionV relativeFrom="paragraph">
                  <wp:posOffset>239395</wp:posOffset>
                </wp:positionV>
                <wp:extent cx="5732780" cy="22225"/>
                <wp:effectExtent l="0" t="0" r="0" b="0"/>
                <wp:wrapTopAndBottom/>
                <wp:docPr id="63" name="Group 63"/>
                <wp:cNvGraphicFramePr/>
                <a:graphic xmlns:a="http://schemas.openxmlformats.org/drawingml/2006/main">
                  <a:graphicData uri="http://schemas.microsoft.com/office/word/2010/wordprocessingGroup">
                    <wpg:wgp>
                      <wpg:cNvGrpSpPr/>
                      <wpg:grpSpPr>
                        <a:xfrm>
                          <a:off x="0" y="0"/>
                          <a:ext cx="5732780" cy="22225"/>
                          <a:chOff x="0" y="0"/>
                          <a:chExt cx="5732780" cy="22225"/>
                        </a:xfrm>
                      </wpg:grpSpPr>
                      <wps:wsp>
                        <wps:cNvPr id="64" name="Graphic 64"/>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noAutofit/>
                        </wps:bodyPr>
                      </wps:wsp>
                      <wps:wsp>
                        <wps:cNvPr id="65" name="Graphic 65"/>
                        <wps:cNvSpPr/>
                        <wps:spPr>
                          <a:xfrm>
                            <a:off x="5729604" y="63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noAutofit/>
                        </wps:bodyPr>
                      </wps:wsp>
                      <wps:wsp>
                        <wps:cNvPr id="66" name="Graphic 66"/>
                        <wps:cNvSpPr/>
                        <wps:spPr>
                          <a:xfrm>
                            <a:off x="304" y="647"/>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noAutofit/>
                        </wps:bodyPr>
                      </wps:wsp>
                      <wps:wsp>
                        <wps:cNvPr id="67" name="Graphic 67"/>
                        <wps:cNvSpPr/>
                        <wps:spPr>
                          <a:xfrm>
                            <a:off x="5729604" y="3682"/>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noAutofit/>
                        </wps:bodyPr>
                      </wps:wsp>
                      <wps:wsp>
                        <wps:cNvPr id="68" name="Graphic 68"/>
                        <wps:cNvSpPr/>
                        <wps:spPr>
                          <a:xfrm>
                            <a:off x="304" y="1892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69" name="Graphic 69"/>
                        <wps:cNvSpPr/>
                        <wps:spPr>
                          <a:xfrm>
                            <a:off x="304" y="18935"/>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85pt;height:1.75pt;width:451.4pt;mso-position-horizontal-relative:page;mso-wrap-distance-bottom:0pt;mso-wrap-distance-top:0pt;z-index:-251650048;mso-width-relative:page;mso-height-relative:page;" coordsize="5732780,22225" o:gfxdata="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">
                <o:lock v:ext="edit" aspectratio="f"/>
                <v:shape id="Graphic 64" o:spid="_x0000_s1026" o:spt="100" style="position:absolute;left:0;top:0;height:20955;width:5730240;" fillcolor="#9F9F9F" filled="t" stroked="f" coordsize="5730240,20955" o:gfxdata="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85pcvQAA&#10;ANsAAAAPAAAAAAAAAAEAIAAAACIAAABkcnMvZG93bnJldi54bWxQSwECFAAUAAAACACHTuJAMy8F&#10;njsAAAA5AAAAEAAAAAAAAAABACAAAAAMAQAAZHJzL3NoYXBleG1sLnhtbFBLBQYAAAAABgAGAFsB&#10;AAC2AwAAAAA=&#10;" path="m5730240,0l0,0,0,20955,5730240,20955,5730240,0xe">
                  <v:fill on="t" focussize="0,0"/>
                  <v:stroke on="f"/>
                  <v:imagedata o:title=""/>
                  <o:lock v:ext="edit" aspectratio="f"/>
                  <v:textbox inset="0mm,0mm,0mm,0mm"/>
                </v:shape>
                <v:shape id="Graphic 65" o:spid="_x0000_s1026" o:spt="100" style="position:absolute;left:5729604;top:635;height:3175;width:3175;" fillcolor="#E2E2E2" filled="t" stroked="f" coordsize="3175,3175" o:gfxdata="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xvarbsAAADb&#10;AAAADwAAAAAAAAABACAAAAAiAAAAZHJzL2Rvd25yZXYueG1sUEsBAhQAFAAAAAgAh07iQDMvBZ47&#10;AAAAOQAAABAAAAAAAAAAAQAgAAAACgEAAGRycy9zaGFwZXhtbC54bWxQSwUGAAAAAAYABgBbAQAA&#10;tAMAAAAA&#10;" path="m3048,0l0,0,0,3047,3048,3047,3048,0xe">
                  <v:fill on="t" focussize="0,0"/>
                  <v:stroke on="f"/>
                  <v:imagedata o:title=""/>
                  <o:lock v:ext="edit" aspectratio="f"/>
                  <v:textbox inset="0mm,0mm,0mm,0mm"/>
                </v:shape>
                <v:shape id="Graphic 66" o:spid="_x0000_s1026" o:spt="100" style="position:absolute;left:304;top:647;height:18415;width:5732780;" fillcolor="#9F9F9F" filled="t" stroked="f" coordsize="5732780,18415" o:gfxdata="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V3gm8AAAA&#10;2wAAAA8AAAAAAAAAAQAgAAAAIgAAAGRycy9kb3ducmV2LnhtbFBLAQIUABQAAAAIAIdO4kAzLwWe&#10;OwAAADkAAAAQAAAAAAAAAAEAIAAAAAsBAABkcnMvc2hhcGV4bWwueG1sUEsFBgAAAAAGAAYAWwEA&#10;ALUDAAAAAA==&#10;" path="m3048,3035l0,3035,0,18275,3048,18275,3048,3035xem5732348,0l5729300,0,5729300,3035,5732348,3035,5732348,0xe">
                  <v:fill on="t" focussize="0,0"/>
                  <v:stroke on="f"/>
                  <v:imagedata o:title=""/>
                  <o:lock v:ext="edit" aspectratio="f"/>
                  <v:textbox inset="0mm,0mm,0mm,0mm"/>
                </v:shape>
                <v:shape id="Graphic 67" o:spid="_x0000_s1026" o:spt="100" style="position:absolute;left:5729604;top:3682;height:15240;width:3175;" fillcolor="#E2E2E2" filled="t" stroked="f" coordsize="3175,15240" o:gfxdata="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4SU/vQAA&#10;ANsAAAAPAAAAAAAAAAEAIAAAACIAAABkcnMvZG93bnJldi54bWxQSwECFAAUAAAACACHTuJAMy8F&#10;njsAAAA5AAAAEAAAAAAAAAABACAAAAAMAQAAZHJzL3NoYXBleG1sLnhtbFBLBQYAAAAABgAGAFsB&#10;AAC2AwAAAAA=&#10;" path="m3048,0l0,0,0,15240,3048,15240,3048,0xe">
                  <v:fill on="t" focussize="0,0"/>
                  <v:stroke on="f"/>
                  <v:imagedata o:title=""/>
                  <o:lock v:ext="edit" aspectratio="f"/>
                  <v:textbox inset="0mm,0mm,0mm,0mm"/>
                </v:shape>
                <v:shape id="Graphic 68" o:spid="_x0000_s1026" o:spt="100" style="position:absolute;left:304;top:18923;height:3175;width:3175;" fillcolor="#9F9F9F" filled="t" stroked="f" coordsize="3175,3175" o:gfxdata="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uM7o6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69" o:spid="_x0000_s1026" o:spt="100" style="position:absolute;left:304;top:18935;height:3175;width:5732780;" fillcolor="#E2E2E2" filled="t" stroked="f" coordsize="5732780,3175" o:gfxdata="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lzS/&#10;AAAA2wAAAA8AAAAAAAAAAQAgAAAAIgAAAGRycy9kb3ducmV2LnhtbFBLAQIUABQAAAAIAIdO4kAz&#10;LwWeOwAAADkAAAAQAAAAAAAAAAEAIAAAAA4BAABkcnMvc2hhcGV4bWwueG1sUEsFBgAAAAAGAAYA&#10;WwEAALgDAAAAAA==&#10;" path="m5732348,0l5729351,0,3048,0,0,0,0,3035,3048,3035,5729300,3035,5732348,3035,5732348,0xe">
                  <v:fill on="t" focussize="0,0"/>
                  <v:stroke on="f"/>
                  <v:imagedata o:title=""/>
                  <o:lock v:ext="edit" aspectratio="f"/>
                  <v:textbox inset="0mm,0mm,0mm,0mm"/>
                </v:shape>
                <w10:wrap type="topAndBottom"/>
              </v:group>
            </w:pict>
          </mc:Fallback>
        </mc:AlternateContent>
      </w:r>
    </w:p>
    <w:p w14:paraId="2251C32C">
      <w:pPr>
        <w:pStyle w:val="3"/>
        <w:numPr>
          <w:ilvl w:val="0"/>
          <w:numId w:val="6"/>
        </w:numPr>
        <w:tabs>
          <w:tab w:val="left" w:pos="1409"/>
        </w:tabs>
        <w:spacing w:before="232" w:after="0" w:line="240" w:lineRule="auto"/>
        <w:ind w:left="1409" w:right="0" w:hanging="252"/>
        <w:jc w:val="left"/>
      </w:pPr>
      <w:r>
        <w:t>User</w:t>
      </w:r>
      <w:r>
        <w:rPr>
          <w:spacing w:val="-5"/>
        </w:rPr>
        <w:t xml:space="preserve"> </w:t>
      </w:r>
      <w:r>
        <w:t>Interaction</w:t>
      </w:r>
      <w:r>
        <w:rPr>
          <w:spacing w:val="-5"/>
        </w:rPr>
        <w:t xml:space="preserve"> </w:t>
      </w:r>
      <w:r>
        <w:t>&amp;</w:t>
      </w:r>
      <w:r>
        <w:rPr>
          <w:spacing w:val="-3"/>
        </w:rPr>
        <w:t xml:space="preserve"> </w:t>
      </w:r>
      <w:r>
        <w:rPr>
          <w:spacing w:val="-2"/>
        </w:rPr>
        <w:t>Recommendations</w:t>
      </w:r>
    </w:p>
    <w:p w14:paraId="1D086CBF">
      <w:pPr>
        <w:pStyle w:val="6"/>
        <w:spacing w:before="176" w:line="266" w:lineRule="auto"/>
        <w:ind w:left="1157" w:right="1188"/>
      </w:pPr>
      <w:r>
        <w:rPr>
          <w:b/>
        </w:rPr>
        <w:t>Functionality</w:t>
      </w:r>
      <w:r>
        <w:t>:</w:t>
      </w:r>
      <w:r>
        <w:rPr>
          <w:spacing w:val="-5"/>
        </w:rPr>
        <w:t xml:space="preserve"> </w:t>
      </w:r>
      <w:r>
        <w:t>Accept</w:t>
      </w:r>
      <w:r>
        <w:rPr>
          <w:spacing w:val="-5"/>
        </w:rPr>
        <w:t xml:space="preserve"> </w:t>
      </w:r>
      <w:r>
        <w:t>user</w:t>
      </w:r>
      <w:r>
        <w:rPr>
          <w:spacing w:val="-3"/>
        </w:rPr>
        <w:t xml:space="preserve"> </w:t>
      </w:r>
      <w:r>
        <w:t>preferences</w:t>
      </w:r>
      <w:r>
        <w:rPr>
          <w:spacing w:val="-7"/>
        </w:rPr>
        <w:t xml:space="preserve"> </w:t>
      </w:r>
      <w:r>
        <w:t>through</w:t>
      </w:r>
      <w:r>
        <w:rPr>
          <w:spacing w:val="-3"/>
        </w:rPr>
        <w:t xml:space="preserve"> </w:t>
      </w:r>
      <w:r>
        <w:t>the</w:t>
      </w:r>
      <w:r>
        <w:rPr>
          <w:spacing w:val="-6"/>
        </w:rPr>
        <w:t xml:space="preserve"> </w:t>
      </w:r>
      <w:r>
        <w:t>Streamlit</w:t>
      </w:r>
      <w:r>
        <w:rPr>
          <w:spacing w:val="-4"/>
        </w:rPr>
        <w:t xml:space="preserve"> </w:t>
      </w:r>
      <w:r>
        <w:t>interface</w:t>
      </w:r>
      <w:r>
        <w:rPr>
          <w:spacing w:val="-7"/>
        </w:rPr>
        <w:t xml:space="preserve"> </w:t>
      </w:r>
      <w:r>
        <w:t>and</w:t>
      </w:r>
      <w:r>
        <w:rPr>
          <w:spacing w:val="-3"/>
        </w:rPr>
        <w:t xml:space="preserve"> </w:t>
      </w:r>
      <w:r>
        <w:t>reflect</w:t>
      </w:r>
      <w:r>
        <w:rPr>
          <w:spacing w:val="-5"/>
        </w:rPr>
        <w:t xml:space="preserve"> </w:t>
      </w:r>
      <w:r>
        <w:t>them in the AI-generated legal content.</w:t>
      </w:r>
    </w:p>
    <w:p w14:paraId="773E0943">
      <w:pPr>
        <w:pStyle w:val="6"/>
        <w:spacing w:before="4"/>
        <w:rPr>
          <w:sz w:val="10"/>
        </w:rPr>
      </w:pPr>
      <w:r>
        <w:rPr>
          <w:sz w:val="10"/>
        </w:rPr>
        <w:drawing>
          <wp:anchor distT="0" distB="0" distL="0" distR="0" simplePos="0" relativeHeight="251667456" behindDoc="1" locked="0" layoutInCell="1" allowOverlap="1">
            <wp:simplePos x="0" y="0"/>
            <wp:positionH relativeFrom="page">
              <wp:posOffset>1941195</wp:posOffset>
            </wp:positionH>
            <wp:positionV relativeFrom="paragraph">
              <wp:posOffset>92075</wp:posOffset>
            </wp:positionV>
            <wp:extent cx="3693795" cy="2121535"/>
            <wp:effectExtent l="0" t="0" r="0" b="0"/>
            <wp:wrapTopAndBottom/>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5" cstate="print"/>
                    <a:stretch>
                      <a:fillRect/>
                    </a:stretch>
                  </pic:blipFill>
                  <pic:spPr>
                    <a:xfrm>
                      <a:off x="0" y="0"/>
                      <a:ext cx="3693484" cy="2121693"/>
                    </a:xfrm>
                    <a:prstGeom prst="rect">
                      <a:avLst/>
                    </a:prstGeom>
                  </pic:spPr>
                </pic:pic>
              </a:graphicData>
            </a:graphic>
          </wp:anchor>
        </w:drawing>
      </w:r>
    </w:p>
    <w:p w14:paraId="6CBA879B">
      <w:pPr>
        <w:pStyle w:val="6"/>
      </w:pPr>
    </w:p>
    <w:p w14:paraId="39C0ECB3">
      <w:pPr>
        <w:pStyle w:val="6"/>
        <w:spacing w:before="79"/>
      </w:pPr>
    </w:p>
    <w:p w14:paraId="6087B007">
      <w:pPr>
        <w:pStyle w:val="3"/>
        <w:numPr>
          <w:ilvl w:val="0"/>
          <w:numId w:val="6"/>
        </w:numPr>
        <w:tabs>
          <w:tab w:val="left" w:pos="1409"/>
        </w:tabs>
        <w:spacing w:before="0" w:after="0" w:line="240" w:lineRule="auto"/>
        <w:ind w:left="1409" w:right="0" w:hanging="252"/>
        <w:jc w:val="left"/>
      </w:pPr>
      <w:r>
        <w:t>Editable</w:t>
      </w:r>
      <w:r>
        <w:rPr>
          <w:spacing w:val="-4"/>
        </w:rPr>
        <w:t xml:space="preserve"> </w:t>
      </w:r>
      <w:r>
        <w:t>Document</w:t>
      </w:r>
      <w:r>
        <w:rPr>
          <w:spacing w:val="-6"/>
        </w:rPr>
        <w:t xml:space="preserve"> </w:t>
      </w:r>
      <w:r>
        <w:t>&amp;</w:t>
      </w:r>
      <w:r>
        <w:rPr>
          <w:spacing w:val="-4"/>
        </w:rPr>
        <w:t xml:space="preserve"> </w:t>
      </w:r>
      <w:r>
        <w:rPr>
          <w:spacing w:val="-2"/>
        </w:rPr>
        <w:t>Download</w:t>
      </w:r>
    </w:p>
    <w:p w14:paraId="050353C4">
      <w:pPr>
        <w:pStyle w:val="6"/>
        <w:spacing w:before="180"/>
        <w:ind w:left="1157"/>
      </w:pPr>
      <w:r>
        <w:rPr>
          <w:b/>
        </w:rPr>
        <w:t>Functionality</w:t>
      </w:r>
      <w:r>
        <w:t>:</w:t>
      </w:r>
      <w:r>
        <w:rPr>
          <w:spacing w:val="-6"/>
        </w:rPr>
        <w:t xml:space="preserve"> </w:t>
      </w:r>
      <w:r>
        <w:t>Provides</w:t>
      </w:r>
      <w:r>
        <w:rPr>
          <w:spacing w:val="-5"/>
        </w:rPr>
        <w:t xml:space="preserve"> </w:t>
      </w:r>
      <w:r>
        <w:t>editable</w:t>
      </w:r>
      <w:r>
        <w:rPr>
          <w:spacing w:val="-4"/>
        </w:rPr>
        <w:t xml:space="preserve"> </w:t>
      </w:r>
      <w:r>
        <w:t>text</w:t>
      </w:r>
      <w:r>
        <w:rPr>
          <w:spacing w:val="-4"/>
        </w:rPr>
        <w:t xml:space="preserve"> </w:t>
      </w:r>
      <w:r>
        <w:t>area,</w:t>
      </w:r>
      <w:r>
        <w:rPr>
          <w:spacing w:val="-4"/>
        </w:rPr>
        <w:t xml:space="preserve"> </w:t>
      </w:r>
      <w:r>
        <w:t>allows</w:t>
      </w:r>
      <w:r>
        <w:rPr>
          <w:spacing w:val="-5"/>
        </w:rPr>
        <w:t xml:space="preserve"> </w:t>
      </w:r>
      <w:r>
        <w:t>download</w:t>
      </w:r>
      <w:r>
        <w:rPr>
          <w:spacing w:val="-2"/>
        </w:rPr>
        <w:t xml:space="preserve"> </w:t>
      </w:r>
      <w:r>
        <w:t>in</w:t>
      </w:r>
      <w:r>
        <w:rPr>
          <w:spacing w:val="-3"/>
        </w:rPr>
        <w:t xml:space="preserve"> </w:t>
      </w:r>
      <w:r>
        <w:t>.txt,</w:t>
      </w:r>
      <w:r>
        <w:rPr>
          <w:spacing w:val="-4"/>
        </w:rPr>
        <w:t xml:space="preserve"> </w:t>
      </w:r>
      <w:r>
        <w:t>.docx,</w:t>
      </w:r>
      <w:r>
        <w:rPr>
          <w:spacing w:val="-4"/>
        </w:rPr>
        <w:t xml:space="preserve"> </w:t>
      </w:r>
      <w:r>
        <w:t>.pdf</w:t>
      </w:r>
      <w:r>
        <w:rPr>
          <w:spacing w:val="-3"/>
        </w:rPr>
        <w:t xml:space="preserve"> </w:t>
      </w:r>
      <w:r>
        <w:rPr>
          <w:spacing w:val="-2"/>
        </w:rPr>
        <w:t>formats.</w:t>
      </w:r>
    </w:p>
    <w:p w14:paraId="548FF6C5">
      <w:pPr>
        <w:pStyle w:val="6"/>
        <w:spacing w:before="1"/>
        <w:rPr>
          <w:sz w:val="13"/>
        </w:rPr>
      </w:pPr>
      <w:r>
        <w:rPr>
          <w:sz w:val="13"/>
        </w:rPr>
        <w:drawing>
          <wp:anchor distT="0" distB="0" distL="0" distR="0" simplePos="0" relativeHeight="251667456" behindDoc="1" locked="0" layoutInCell="1" allowOverlap="1">
            <wp:simplePos x="0" y="0"/>
            <wp:positionH relativeFrom="page">
              <wp:posOffset>914400</wp:posOffset>
            </wp:positionH>
            <wp:positionV relativeFrom="paragraph">
              <wp:posOffset>113030</wp:posOffset>
            </wp:positionV>
            <wp:extent cx="5661025" cy="1953895"/>
            <wp:effectExtent l="0" t="0" r="0" b="0"/>
            <wp:wrapTopAndBottom/>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6" cstate="print"/>
                    <a:stretch>
                      <a:fillRect/>
                    </a:stretch>
                  </pic:blipFill>
                  <pic:spPr>
                    <a:xfrm>
                      <a:off x="0" y="0"/>
                      <a:ext cx="5661135" cy="1953863"/>
                    </a:xfrm>
                    <a:prstGeom prst="rect">
                      <a:avLst/>
                    </a:prstGeom>
                  </pic:spPr>
                </pic:pic>
              </a:graphicData>
            </a:graphic>
          </wp:anchor>
        </w:drawing>
      </w:r>
    </w:p>
    <w:p w14:paraId="7C17A433">
      <w:pPr>
        <w:pStyle w:val="6"/>
        <w:spacing w:after="0"/>
        <w:rPr>
          <w:sz w:val="13"/>
        </w:rPr>
        <w:sectPr>
          <w:pgSz w:w="11910" w:h="16840"/>
          <w:pgMar w:top="1660" w:right="141" w:bottom="280" w:left="283" w:header="868" w:footer="0" w:gutter="0"/>
          <w:cols w:space="720" w:num="1"/>
        </w:sectPr>
      </w:pPr>
    </w:p>
    <w:p w14:paraId="79825C18">
      <w:pPr>
        <w:pStyle w:val="6"/>
      </w:pPr>
    </w:p>
    <w:p w14:paraId="2EC996E6">
      <w:pPr>
        <w:pStyle w:val="6"/>
      </w:pPr>
    </w:p>
    <w:p w14:paraId="40FDA52E">
      <w:pPr>
        <w:pStyle w:val="6"/>
      </w:pPr>
    </w:p>
    <w:p w14:paraId="28FD315F">
      <w:pPr>
        <w:pStyle w:val="6"/>
        <w:spacing w:before="164"/>
      </w:pPr>
    </w:p>
    <w:p w14:paraId="5DF5D28A">
      <w:pPr>
        <w:pStyle w:val="3"/>
      </w:pPr>
      <w:r>
        <w:t>Activity</w:t>
      </w:r>
      <w:r>
        <w:rPr>
          <w:spacing w:val="-4"/>
        </w:rPr>
        <w:t xml:space="preserve"> </w:t>
      </w:r>
      <w:r>
        <w:t>2.2:</w:t>
      </w:r>
      <w:r>
        <w:rPr>
          <w:spacing w:val="-2"/>
        </w:rPr>
        <w:t xml:space="preserve"> </w:t>
      </w:r>
      <w:r>
        <w:t>Implement the</w:t>
      </w:r>
      <w:r>
        <w:rPr>
          <w:spacing w:val="-5"/>
        </w:rPr>
        <w:t xml:space="preserve"> </w:t>
      </w:r>
      <w:r>
        <w:t>FastAPI</w:t>
      </w:r>
      <w:r>
        <w:rPr>
          <w:spacing w:val="-4"/>
        </w:rPr>
        <w:t xml:space="preserve"> </w:t>
      </w:r>
      <w:r>
        <w:rPr>
          <w:spacing w:val="-2"/>
        </w:rPr>
        <w:t>Backend</w:t>
      </w:r>
    </w:p>
    <w:p w14:paraId="4B52F7B8">
      <w:pPr>
        <w:pStyle w:val="9"/>
        <w:numPr>
          <w:ilvl w:val="0"/>
          <w:numId w:val="7"/>
        </w:numPr>
        <w:tabs>
          <w:tab w:val="left" w:pos="1409"/>
        </w:tabs>
        <w:spacing w:before="180" w:after="0" w:line="240" w:lineRule="auto"/>
        <w:ind w:left="1409" w:right="0" w:hanging="252"/>
        <w:jc w:val="left"/>
        <w:rPr>
          <w:b/>
          <w:sz w:val="24"/>
        </w:rPr>
      </w:pPr>
      <w:r>
        <w:rPr>
          <w:b/>
          <w:sz w:val="24"/>
        </w:rPr>
        <w:t>Define</w:t>
      </w:r>
      <w:r>
        <w:rPr>
          <w:b/>
          <w:spacing w:val="-3"/>
          <w:sz w:val="24"/>
        </w:rPr>
        <w:t xml:space="preserve"> </w:t>
      </w:r>
      <w:r>
        <w:rPr>
          <w:b/>
          <w:sz w:val="24"/>
        </w:rPr>
        <w:t>Routes</w:t>
      </w:r>
      <w:r>
        <w:rPr>
          <w:b/>
          <w:spacing w:val="-4"/>
          <w:sz w:val="24"/>
        </w:rPr>
        <w:t xml:space="preserve"> </w:t>
      </w:r>
      <w:r>
        <w:rPr>
          <w:b/>
          <w:sz w:val="24"/>
        </w:rPr>
        <w:t>in</w:t>
      </w:r>
      <w:r>
        <w:rPr>
          <w:b/>
          <w:spacing w:val="-8"/>
          <w:sz w:val="24"/>
        </w:rPr>
        <w:t xml:space="preserve"> </w:t>
      </w:r>
      <w:r>
        <w:rPr>
          <w:b/>
          <w:sz w:val="24"/>
        </w:rPr>
        <w:t>FastAPI</w:t>
      </w:r>
      <w:r>
        <w:rPr>
          <w:b/>
          <w:spacing w:val="-6"/>
          <w:sz w:val="24"/>
        </w:rPr>
        <w:t xml:space="preserve"> </w:t>
      </w:r>
      <w:r>
        <w:rPr>
          <w:b/>
          <w:sz w:val="24"/>
        </w:rPr>
        <w:t>(Instead</w:t>
      </w:r>
      <w:r>
        <w:rPr>
          <w:b/>
          <w:spacing w:val="-3"/>
          <w:sz w:val="24"/>
        </w:rPr>
        <w:t xml:space="preserve"> </w:t>
      </w:r>
      <w:r>
        <w:rPr>
          <w:b/>
          <w:sz w:val="24"/>
        </w:rPr>
        <w:t>of</w:t>
      </w:r>
      <w:r>
        <w:rPr>
          <w:b/>
          <w:spacing w:val="-5"/>
          <w:sz w:val="24"/>
        </w:rPr>
        <w:t xml:space="preserve"> </w:t>
      </w:r>
      <w:r>
        <w:rPr>
          <w:b/>
          <w:spacing w:val="-2"/>
          <w:sz w:val="24"/>
        </w:rPr>
        <w:t>Flask)</w:t>
      </w:r>
    </w:p>
    <w:p w14:paraId="4B54B074">
      <w:pPr>
        <w:pStyle w:val="6"/>
        <w:spacing w:before="4"/>
        <w:rPr>
          <w:b/>
          <w:sz w:val="13"/>
        </w:rPr>
      </w:pPr>
      <w:r>
        <w:rPr>
          <w:b/>
          <w:sz w:val="13"/>
        </w:rPr>
        <w:drawing>
          <wp:anchor distT="0" distB="0" distL="0" distR="0" simplePos="0" relativeHeight="251668480" behindDoc="1" locked="0" layoutInCell="1" allowOverlap="1">
            <wp:simplePos x="0" y="0"/>
            <wp:positionH relativeFrom="page">
              <wp:posOffset>1273175</wp:posOffset>
            </wp:positionH>
            <wp:positionV relativeFrom="paragraph">
              <wp:posOffset>114300</wp:posOffset>
            </wp:positionV>
            <wp:extent cx="5024120" cy="1336040"/>
            <wp:effectExtent l="0" t="0" r="0" b="0"/>
            <wp:wrapTopAndBottom/>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7" cstate="print"/>
                    <a:stretch>
                      <a:fillRect/>
                    </a:stretch>
                  </pic:blipFill>
                  <pic:spPr>
                    <a:xfrm>
                      <a:off x="0" y="0"/>
                      <a:ext cx="5024349" cy="1335881"/>
                    </a:xfrm>
                    <a:prstGeom prst="rect">
                      <a:avLst/>
                    </a:prstGeom>
                  </pic:spPr>
                </pic:pic>
              </a:graphicData>
            </a:graphic>
          </wp:anchor>
        </w:drawing>
      </w:r>
    </w:p>
    <w:p w14:paraId="62A8D4B0">
      <w:pPr>
        <w:pStyle w:val="6"/>
        <w:rPr>
          <w:b/>
        </w:rPr>
      </w:pPr>
    </w:p>
    <w:p w14:paraId="48D0D9E3">
      <w:pPr>
        <w:pStyle w:val="6"/>
        <w:spacing w:before="83"/>
        <w:rPr>
          <w:b/>
        </w:rPr>
      </w:pPr>
    </w:p>
    <w:p w14:paraId="4B0F06F8">
      <w:pPr>
        <w:pStyle w:val="3"/>
        <w:numPr>
          <w:ilvl w:val="0"/>
          <w:numId w:val="7"/>
        </w:numPr>
        <w:tabs>
          <w:tab w:val="left" w:pos="1409"/>
        </w:tabs>
        <w:spacing w:before="0" w:after="0" w:line="240" w:lineRule="auto"/>
        <w:ind w:left="1409" w:right="0" w:hanging="252"/>
        <w:jc w:val="left"/>
      </w:pPr>
      <w:r>
        <w:t>Process</w:t>
      </w:r>
      <w:r>
        <w:rPr>
          <w:spacing w:val="-4"/>
        </w:rPr>
        <w:t xml:space="preserve"> </w:t>
      </w:r>
      <w:r>
        <w:t>User</w:t>
      </w:r>
      <w:r>
        <w:rPr>
          <w:spacing w:val="-2"/>
        </w:rPr>
        <w:t xml:space="preserve"> </w:t>
      </w:r>
      <w:r>
        <w:rPr>
          <w:spacing w:val="-4"/>
        </w:rPr>
        <w:t>Input</w:t>
      </w:r>
    </w:p>
    <w:p w14:paraId="082FF03C">
      <w:pPr>
        <w:spacing w:before="184"/>
        <w:ind w:left="1157" w:right="0" w:firstLine="0"/>
        <w:jc w:val="left"/>
        <w:rPr>
          <w:b/>
          <w:sz w:val="24"/>
        </w:rPr>
      </w:pPr>
      <w:r>
        <w:rPr>
          <w:b/>
          <w:sz w:val="24"/>
        </w:rPr>
        <w:t>Handled</w:t>
      </w:r>
      <w:r>
        <w:rPr>
          <w:b/>
          <w:spacing w:val="-2"/>
          <w:sz w:val="24"/>
        </w:rPr>
        <w:t xml:space="preserve"> </w:t>
      </w:r>
      <w:r>
        <w:rPr>
          <w:b/>
          <w:sz w:val="24"/>
        </w:rPr>
        <w:t>via</w:t>
      </w:r>
      <w:r>
        <w:rPr>
          <w:b/>
          <w:spacing w:val="-4"/>
          <w:sz w:val="24"/>
        </w:rPr>
        <w:t xml:space="preserve"> </w:t>
      </w:r>
      <w:r>
        <w:rPr>
          <w:b/>
          <w:sz w:val="24"/>
        </w:rPr>
        <w:t>Pydantic</w:t>
      </w:r>
      <w:r>
        <w:rPr>
          <w:b/>
          <w:spacing w:val="-4"/>
          <w:sz w:val="24"/>
        </w:rPr>
        <w:t xml:space="preserve"> </w:t>
      </w:r>
      <w:r>
        <w:rPr>
          <w:b/>
          <w:sz w:val="24"/>
        </w:rPr>
        <w:t>&amp;</w:t>
      </w:r>
      <w:r>
        <w:rPr>
          <w:b/>
          <w:spacing w:val="-1"/>
          <w:sz w:val="24"/>
        </w:rPr>
        <w:t xml:space="preserve"> </w:t>
      </w:r>
      <w:r>
        <w:rPr>
          <w:b/>
          <w:sz w:val="24"/>
        </w:rPr>
        <w:t>Streamlit</w:t>
      </w:r>
      <w:r>
        <w:rPr>
          <w:b/>
          <w:spacing w:val="-3"/>
          <w:sz w:val="24"/>
        </w:rPr>
        <w:t xml:space="preserve"> </w:t>
      </w:r>
      <w:r>
        <w:rPr>
          <w:b/>
          <w:spacing w:val="-2"/>
          <w:sz w:val="24"/>
        </w:rPr>
        <w:t>Forms:</w:t>
      </w:r>
    </w:p>
    <w:p w14:paraId="334966B2">
      <w:pPr>
        <w:pStyle w:val="6"/>
        <w:spacing w:before="11"/>
        <w:rPr>
          <w:b/>
          <w:sz w:val="12"/>
        </w:rPr>
      </w:pPr>
      <w:r>
        <w:rPr>
          <w:b/>
          <w:sz w:val="12"/>
        </w:rPr>
        <w:drawing>
          <wp:anchor distT="0" distB="0" distL="0" distR="0" simplePos="0" relativeHeight="251668480" behindDoc="1" locked="0" layoutInCell="1" allowOverlap="1">
            <wp:simplePos x="0" y="0"/>
            <wp:positionH relativeFrom="page">
              <wp:posOffset>1874520</wp:posOffset>
            </wp:positionH>
            <wp:positionV relativeFrom="paragraph">
              <wp:posOffset>111760</wp:posOffset>
            </wp:positionV>
            <wp:extent cx="3810000" cy="1809750"/>
            <wp:effectExtent l="0" t="0" r="0" b="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8" cstate="print"/>
                    <a:stretch>
                      <a:fillRect/>
                    </a:stretch>
                  </pic:blipFill>
                  <pic:spPr>
                    <a:xfrm>
                      <a:off x="0" y="0"/>
                      <a:ext cx="3810000" cy="1809750"/>
                    </a:xfrm>
                    <a:prstGeom prst="rect">
                      <a:avLst/>
                    </a:prstGeom>
                  </pic:spPr>
                </pic:pic>
              </a:graphicData>
            </a:graphic>
          </wp:anchor>
        </w:drawing>
      </w:r>
      <w:r>
        <w:rPr>
          <w:b/>
          <w:sz w:val="12"/>
        </w:rPr>
        <w:drawing>
          <wp:anchor distT="0" distB="0" distL="0" distR="0" simplePos="0" relativeHeight="251669504" behindDoc="1" locked="0" layoutInCell="1" allowOverlap="1">
            <wp:simplePos x="0" y="0"/>
            <wp:positionH relativeFrom="page">
              <wp:posOffset>914400</wp:posOffset>
            </wp:positionH>
            <wp:positionV relativeFrom="paragraph">
              <wp:posOffset>2037715</wp:posOffset>
            </wp:positionV>
            <wp:extent cx="5697220" cy="861695"/>
            <wp:effectExtent l="0" t="0" r="0" b="0"/>
            <wp:wrapTopAndBottom/>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9" cstate="print"/>
                    <a:stretch>
                      <a:fillRect/>
                    </a:stretch>
                  </pic:blipFill>
                  <pic:spPr>
                    <a:xfrm>
                      <a:off x="0" y="0"/>
                      <a:ext cx="5697293" cy="861726"/>
                    </a:xfrm>
                    <a:prstGeom prst="rect">
                      <a:avLst/>
                    </a:prstGeom>
                  </pic:spPr>
                </pic:pic>
              </a:graphicData>
            </a:graphic>
          </wp:anchor>
        </w:drawing>
      </w:r>
    </w:p>
    <w:p w14:paraId="39F4254F">
      <w:pPr>
        <w:pStyle w:val="6"/>
        <w:spacing w:before="6"/>
        <w:rPr>
          <w:b/>
          <w:sz w:val="13"/>
        </w:rPr>
      </w:pPr>
    </w:p>
    <w:p w14:paraId="5FBF62BB">
      <w:pPr>
        <w:pStyle w:val="3"/>
        <w:numPr>
          <w:ilvl w:val="0"/>
          <w:numId w:val="7"/>
        </w:numPr>
        <w:tabs>
          <w:tab w:val="left" w:pos="1390"/>
        </w:tabs>
        <w:spacing w:before="208" w:after="0" w:line="240" w:lineRule="auto"/>
        <w:ind w:left="1390" w:right="0" w:hanging="233"/>
        <w:jc w:val="left"/>
        <w:rPr>
          <w:b w:val="0"/>
        </w:rPr>
      </w:pPr>
      <w:r>
        <w:t>Integrate</w:t>
      </w:r>
      <w:r>
        <w:rPr>
          <w:spacing w:val="-3"/>
        </w:rPr>
        <w:t xml:space="preserve"> </w:t>
      </w:r>
      <w:r>
        <w:t>Groq</w:t>
      </w:r>
      <w:r>
        <w:rPr>
          <w:spacing w:val="-2"/>
        </w:rPr>
        <w:t xml:space="preserve"> </w:t>
      </w:r>
      <w:r>
        <w:t>(Gemini)</w:t>
      </w:r>
      <w:r>
        <w:rPr>
          <w:spacing w:val="-6"/>
        </w:rPr>
        <w:t xml:space="preserve"> </w:t>
      </w:r>
      <w:r>
        <w:t>API</w:t>
      </w:r>
      <w:r>
        <w:rPr>
          <w:spacing w:val="-6"/>
        </w:rPr>
        <w:t xml:space="preserve"> </w:t>
      </w:r>
      <w:r>
        <w:rPr>
          <w:spacing w:val="-4"/>
        </w:rPr>
        <w:t>Calls</w:t>
      </w:r>
    </w:p>
    <w:p w14:paraId="61A6C913">
      <w:pPr>
        <w:pStyle w:val="6"/>
        <w:spacing w:before="2"/>
        <w:rPr>
          <w:b/>
          <w:sz w:val="13"/>
        </w:rPr>
      </w:pPr>
      <w:r>
        <w:rPr>
          <w:b/>
          <w:sz w:val="13"/>
        </w:rPr>
        <w:drawing>
          <wp:anchor distT="0" distB="0" distL="0" distR="0" simplePos="0" relativeHeight="251669504" behindDoc="1" locked="0" layoutInCell="1" allowOverlap="1">
            <wp:simplePos x="0" y="0"/>
            <wp:positionH relativeFrom="page">
              <wp:posOffset>1122045</wp:posOffset>
            </wp:positionH>
            <wp:positionV relativeFrom="paragraph">
              <wp:posOffset>113665</wp:posOffset>
            </wp:positionV>
            <wp:extent cx="5262880" cy="1584325"/>
            <wp:effectExtent l="0" t="0" r="0" b="0"/>
            <wp:wrapTopAndBottom/>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0" cstate="print"/>
                    <a:stretch>
                      <a:fillRect/>
                    </a:stretch>
                  </pic:blipFill>
                  <pic:spPr>
                    <a:xfrm>
                      <a:off x="0" y="0"/>
                      <a:ext cx="5262719" cy="1584198"/>
                    </a:xfrm>
                    <a:prstGeom prst="rect">
                      <a:avLst/>
                    </a:prstGeom>
                  </pic:spPr>
                </pic:pic>
              </a:graphicData>
            </a:graphic>
          </wp:anchor>
        </w:drawing>
      </w:r>
    </w:p>
    <w:p w14:paraId="5DC5795D">
      <w:pPr>
        <w:pStyle w:val="6"/>
        <w:spacing w:after="0"/>
        <w:rPr>
          <w:b/>
          <w:sz w:val="13"/>
        </w:rPr>
        <w:sectPr>
          <w:pgSz w:w="11910" w:h="16840"/>
          <w:pgMar w:top="1660" w:right="141" w:bottom="280" w:left="283" w:header="868" w:footer="0" w:gutter="0"/>
          <w:cols w:space="720" w:num="1"/>
        </w:sectPr>
      </w:pPr>
    </w:p>
    <w:p w14:paraId="707B985E">
      <w:pPr>
        <w:pStyle w:val="6"/>
        <w:rPr>
          <w:b/>
        </w:rPr>
      </w:pPr>
    </w:p>
    <w:p w14:paraId="1765891A">
      <w:pPr>
        <w:pStyle w:val="6"/>
        <w:rPr>
          <w:b/>
        </w:rPr>
      </w:pPr>
    </w:p>
    <w:p w14:paraId="39E47FE2">
      <w:pPr>
        <w:pStyle w:val="6"/>
        <w:rPr>
          <w:b/>
        </w:rPr>
      </w:pPr>
    </w:p>
    <w:p w14:paraId="4F32EA0B">
      <w:pPr>
        <w:pStyle w:val="6"/>
        <w:spacing w:before="159"/>
        <w:rPr>
          <w:b/>
        </w:rPr>
      </w:pPr>
    </w:p>
    <w:p w14:paraId="0A1CBC91">
      <w:pPr>
        <w:pStyle w:val="3"/>
        <w:spacing w:before="1"/>
      </w:pPr>
      <w:bookmarkStart w:id="0" w:name="MILESTONE 3: API Logic Integration"/>
      <w:bookmarkEnd w:id="0"/>
      <w:r>
        <w:t>MILESTONE 3:</w:t>
      </w:r>
      <w:r>
        <w:rPr>
          <w:spacing w:val="-2"/>
        </w:rPr>
        <w:t xml:space="preserve"> </w:t>
      </w:r>
      <w:r>
        <w:t>API</w:t>
      </w:r>
      <w:r>
        <w:rPr>
          <w:spacing w:val="-5"/>
        </w:rPr>
        <w:t xml:space="preserve"> </w:t>
      </w:r>
      <w:r>
        <w:t>Logic</w:t>
      </w:r>
      <w:r>
        <w:rPr>
          <w:spacing w:val="-4"/>
        </w:rPr>
        <w:t xml:space="preserve"> </w:t>
      </w:r>
      <w:r>
        <w:rPr>
          <w:spacing w:val="-2"/>
        </w:rPr>
        <w:t>Integration</w:t>
      </w:r>
    </w:p>
    <w:p w14:paraId="0E09ED74">
      <w:pPr>
        <w:pStyle w:val="6"/>
        <w:spacing w:before="22"/>
        <w:rPr>
          <w:b/>
        </w:rPr>
      </w:pPr>
    </w:p>
    <w:p w14:paraId="6EED32DE">
      <w:pPr>
        <w:pStyle w:val="6"/>
        <w:spacing w:line="259" w:lineRule="auto"/>
        <w:ind w:left="1157" w:right="1188"/>
      </w:pPr>
      <w:r>
        <w:t xml:space="preserve">In </w:t>
      </w:r>
      <w:r>
        <w:rPr>
          <w:b/>
        </w:rPr>
        <w:t>Milestone 3</w:t>
      </w:r>
      <w:r>
        <w:t>, the focus</w:t>
      </w:r>
      <w:r>
        <w:rPr>
          <w:spacing w:val="-1"/>
        </w:rPr>
        <w:t xml:space="preserve"> </w:t>
      </w:r>
      <w:r>
        <w:t>shifts</w:t>
      </w:r>
      <w:r>
        <w:rPr>
          <w:spacing w:val="-1"/>
        </w:rPr>
        <w:t xml:space="preserve"> </w:t>
      </w:r>
      <w:r>
        <w:t>to designing and integrating the backend API logic that powers</w:t>
      </w:r>
      <w:r>
        <w:rPr>
          <w:spacing w:val="-5"/>
        </w:rPr>
        <w:t xml:space="preserve"> </w:t>
      </w:r>
      <w:r>
        <w:t>document</w:t>
      </w:r>
      <w:r>
        <w:rPr>
          <w:spacing w:val="-3"/>
        </w:rPr>
        <w:t xml:space="preserve"> </w:t>
      </w:r>
      <w:r>
        <w:t>generation</w:t>
      </w:r>
      <w:r>
        <w:rPr>
          <w:spacing w:val="-4"/>
        </w:rPr>
        <w:t xml:space="preserve"> </w:t>
      </w:r>
      <w:r>
        <w:t>using</w:t>
      </w:r>
      <w:r>
        <w:rPr>
          <w:spacing w:val="-2"/>
        </w:rPr>
        <w:t xml:space="preserve"> </w:t>
      </w:r>
      <w:r>
        <w:t>the</w:t>
      </w:r>
      <w:r>
        <w:rPr>
          <w:spacing w:val="-5"/>
        </w:rPr>
        <w:t xml:space="preserve"> </w:t>
      </w:r>
      <w:r>
        <w:t>Gemini</w:t>
      </w:r>
      <w:r>
        <w:rPr>
          <w:spacing w:val="-7"/>
        </w:rPr>
        <w:t xml:space="preserve"> </w:t>
      </w:r>
      <w:r>
        <w:t>1.5</w:t>
      </w:r>
      <w:r>
        <w:rPr>
          <w:spacing w:val="-2"/>
        </w:rPr>
        <w:t xml:space="preserve"> </w:t>
      </w:r>
      <w:r>
        <w:t>Pro</w:t>
      </w:r>
      <w:r>
        <w:rPr>
          <w:spacing w:val="-2"/>
        </w:rPr>
        <w:t xml:space="preserve"> </w:t>
      </w:r>
      <w:r>
        <w:t>model.</w:t>
      </w:r>
      <w:r>
        <w:rPr>
          <w:spacing w:val="-5"/>
        </w:rPr>
        <w:t xml:space="preserve"> </w:t>
      </w:r>
      <w:r>
        <w:t>This</w:t>
      </w:r>
      <w:r>
        <w:rPr>
          <w:spacing w:val="-5"/>
        </w:rPr>
        <w:t xml:space="preserve"> </w:t>
      </w:r>
      <w:r>
        <w:t>milestone</w:t>
      </w:r>
      <w:r>
        <w:rPr>
          <w:spacing w:val="-5"/>
        </w:rPr>
        <w:t xml:space="preserve"> </w:t>
      </w:r>
      <w:r>
        <w:t>ensures</w:t>
      </w:r>
      <w:r>
        <w:rPr>
          <w:spacing w:val="-5"/>
        </w:rPr>
        <w:t xml:space="preserve"> </w:t>
      </w:r>
      <w:r>
        <w:t>a functional bridge between frontend inputs and the AI-powered document generation, which is the core of the LegalEase project.</w:t>
      </w:r>
    </w:p>
    <w:p w14:paraId="6518E603">
      <w:pPr>
        <w:pStyle w:val="6"/>
        <w:spacing w:before="217"/>
        <w:rPr>
          <w:sz w:val="20"/>
        </w:rPr>
      </w:pPr>
      <w:r>
        <w:rPr>
          <w:sz w:val="20"/>
        </w:rPr>
        <mc:AlternateContent>
          <mc:Choice Requires="wpg">
            <w:drawing>
              <wp:anchor distT="0" distB="0" distL="0" distR="0" simplePos="0" relativeHeight="251670528" behindDoc="1" locked="0" layoutInCell="1" allowOverlap="1">
                <wp:simplePos x="0" y="0"/>
                <wp:positionH relativeFrom="page">
                  <wp:posOffset>914400</wp:posOffset>
                </wp:positionH>
                <wp:positionV relativeFrom="paragraph">
                  <wp:posOffset>302260</wp:posOffset>
                </wp:positionV>
                <wp:extent cx="5732780" cy="22225"/>
                <wp:effectExtent l="0" t="0" r="0" b="0"/>
                <wp:wrapTopAndBottom/>
                <wp:docPr id="76" name="Group 76"/>
                <wp:cNvGraphicFramePr/>
                <a:graphic xmlns:a="http://schemas.openxmlformats.org/drawingml/2006/main">
                  <a:graphicData uri="http://schemas.microsoft.com/office/word/2010/wordprocessingGroup">
                    <wpg:wgp>
                      <wpg:cNvGrpSpPr/>
                      <wpg:grpSpPr>
                        <a:xfrm>
                          <a:off x="0" y="0"/>
                          <a:ext cx="5732780" cy="22225"/>
                          <a:chOff x="0" y="0"/>
                          <a:chExt cx="5732780" cy="22225"/>
                        </a:xfrm>
                      </wpg:grpSpPr>
                      <wps:wsp>
                        <wps:cNvPr id="77" name="Graphic 77"/>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noAutofit/>
                        </wps:bodyPr>
                      </wps:wsp>
                      <wps:wsp>
                        <wps:cNvPr id="78" name="Graphic 78"/>
                        <wps:cNvSpPr/>
                        <wps:spPr>
                          <a:xfrm>
                            <a:off x="5729604" y="88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noAutofit/>
                        </wps:bodyPr>
                      </wps:wsp>
                      <wps:wsp>
                        <wps:cNvPr id="79" name="Graphic 79"/>
                        <wps:cNvSpPr/>
                        <wps:spPr>
                          <a:xfrm>
                            <a:off x="304" y="901"/>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noAutofit/>
                        </wps:bodyPr>
                      </wps:wsp>
                      <wps:wsp>
                        <wps:cNvPr id="80" name="Graphic 80"/>
                        <wps:cNvSpPr/>
                        <wps:spPr>
                          <a:xfrm>
                            <a:off x="5729604" y="3937"/>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noAutofit/>
                        </wps:bodyPr>
                      </wps:wsp>
                      <wps:wsp>
                        <wps:cNvPr id="81" name="Graphic 81"/>
                        <wps:cNvSpPr/>
                        <wps:spPr>
                          <a:xfrm>
                            <a:off x="304" y="1917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82" name="Graphic 82"/>
                        <wps:cNvSpPr/>
                        <wps:spPr>
                          <a:xfrm>
                            <a:off x="304" y="19189"/>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8pt;height:1.75pt;width:451.4pt;mso-position-horizontal-relative:page;mso-wrap-distance-bottom:0pt;mso-wrap-distance-top:0pt;z-index:-251645952;mso-width-relative:page;mso-height-relative:page;" coordsize="5732780,22225" o:gfxdata="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">
                <o:lock v:ext="edit" aspectratio="f"/>
                <v:shape id="Graphic 77" o:spid="_x0000_s1026" o:spt="100" style="position:absolute;left:0;top:0;height:21590;width:5730240;" fillcolor="#9F9F9F" filled="t" stroked="f" coordsize="5730240,21590" o:gfxdata="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HSLhLsAAADb&#10;AAAADwAAAAAAAAABACAAAAAiAAAAZHJzL2Rvd25yZXYueG1sUEsBAhQAFAAAAAgAh07iQDMvBZ47&#10;AAAAOQAAABAAAAAAAAAAAQAgAAAACgEAAGRycy9zaGFwZXhtbC54bWxQSwUGAAAAAAYABgBbAQAA&#10;tAMAAAAA&#10;" path="m5730240,0l0,0,0,21590,5730240,21590,5730240,0xe">
                  <v:fill on="t" focussize="0,0"/>
                  <v:stroke on="f"/>
                  <v:imagedata o:title=""/>
                  <o:lock v:ext="edit" aspectratio="f"/>
                  <v:textbox inset="0mm,0mm,0mm,0mm"/>
                </v:shape>
                <v:shape id="Graphic 78" o:spid="_x0000_s1026" o:spt="100" style="position:absolute;left:5729604;top:889;height:3175;width:3175;" fillcolor="#E2E2E2" filled="t" stroked="f" coordsize="3175,3175" o:gfxdata="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MPj7rgAAADbAAAA&#10;DwAAAAAAAAABACAAAAAiAAAAZHJzL2Rvd25yZXYueG1sUEsBAhQAFAAAAAgAh07iQDMvBZ47AAAA&#10;OQAAABAAAAAAAAAAAQAgAAAABwEAAGRycy9zaGFwZXhtbC54bWxQSwUGAAAAAAYABgBbAQAAsQMA&#10;AAAA&#10;" path="m3048,0l0,0,0,3047,3048,3047,3048,0xe">
                  <v:fill on="t" focussize="0,0"/>
                  <v:stroke on="f"/>
                  <v:imagedata o:title=""/>
                  <o:lock v:ext="edit" aspectratio="f"/>
                  <v:textbox inset="0mm,0mm,0mm,0mm"/>
                </v:shape>
                <v:shape id="Graphic 79" o:spid="_x0000_s1026" o:spt="100" style="position:absolute;left:304;top:901;height:18415;width:5732780;" fillcolor="#9F9F9F" filled="t" stroked="f" coordsize="5732780,18415" o:gfxdata="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5Pcpr4A&#10;AADbAAAADwAAAAAAAAABACAAAAAiAAAAZHJzL2Rvd25yZXYueG1sUEsBAhQAFAAAAAgAh07iQDMv&#10;BZ47AAAAOQAAABAAAAAAAAAAAQAgAAAADQEAAGRycy9zaGFwZXhtbC54bWxQSwUGAAAAAAYABgBb&#10;AQAAtwMAAAAA&#10;" path="m3048,3035l0,3035,0,18275,3048,18275,3048,3035xem5732348,0l5729300,0,5729300,3035,5732348,3035,5732348,0xe">
                  <v:fill on="t" focussize="0,0"/>
                  <v:stroke on="f"/>
                  <v:imagedata o:title=""/>
                  <o:lock v:ext="edit" aspectratio="f"/>
                  <v:textbox inset="0mm,0mm,0mm,0mm"/>
                </v:shape>
                <v:shape id="Graphic 80" o:spid="_x0000_s1026" o:spt="100" style="position:absolute;left:5729604;top:3937;height:15240;width:3175;" fillcolor="#E2E2E2" filled="t" stroked="f" coordsize="3175,15240" o:gfxdata="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EEW7G5AAAA2wAA&#10;AA8AAAAAAAAAAQAgAAAAIgAAAGRycy9kb3ducmV2LnhtbFBLAQIUABQAAAAIAIdO4kAzLwWeOwAA&#10;ADkAAAAQAAAAAAAAAAEAIAAAAAgBAABkcnMvc2hhcGV4bWwueG1sUEsFBgAAAAAGAAYAWwEAALID&#10;AAAAAA==&#10;" path="m3048,0l0,0,0,15240,3048,15240,3048,0xe">
                  <v:fill on="t" focussize="0,0"/>
                  <v:stroke on="f"/>
                  <v:imagedata o:title=""/>
                  <o:lock v:ext="edit" aspectratio="f"/>
                  <v:textbox inset="0mm,0mm,0mm,0mm"/>
                </v:shape>
                <v:shape id="Graphic 81" o:spid="_x0000_s1026" o:spt="100" style="position:absolute;left:304;top:19177;height:3175;width:3175;" fillcolor="#9F9F9F" filled="t" stroked="f" coordsize="3175,3175" o:gfxdata="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q6oem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82" o:spid="_x0000_s1026" o:spt="100" style="position:absolute;left:304;top:19189;height:3175;width:5732780;" fillcolor="#E2E2E2" filled="t" stroked="f" coordsize="5732780,3175" o:gfxdata="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m47+/&#10;AAAA2wAAAA8AAAAAAAAAAQAgAAAAIgAAAGRycy9kb3ducmV2LnhtbFBLAQIUABQAAAAIAIdO4kAz&#10;LwWeOwAAADkAAAAQAAAAAAAAAAEAIAAAAA4BAABkcnMvc2hhcGV4bWwueG1sUEsFBgAAAAAGAAYA&#10;WwEAALgDAAAAAA==&#10;" path="m5732348,0l5729351,0,3048,0,0,0,0,3035,3048,3035,5729300,3035,5732348,3035,5732348,0xe">
                  <v:fill on="t" focussize="0,0"/>
                  <v:stroke on="f"/>
                  <v:imagedata o:title=""/>
                  <o:lock v:ext="edit" aspectratio="f"/>
                  <v:textbox inset="0mm,0mm,0mm,0mm"/>
                </v:shape>
                <w10:wrap type="topAndBottom"/>
              </v:group>
            </w:pict>
          </mc:Fallback>
        </mc:AlternateContent>
      </w:r>
    </w:p>
    <w:p w14:paraId="37EFAF15">
      <w:pPr>
        <w:pStyle w:val="6"/>
        <w:spacing w:before="71"/>
      </w:pPr>
    </w:p>
    <w:p w14:paraId="512137D4">
      <w:pPr>
        <w:pStyle w:val="3"/>
        <w:spacing w:before="1"/>
      </w:pPr>
      <w:bookmarkStart w:id="1" w:name="Activity 3.1: Create and Configure main."/>
      <w:bookmarkEnd w:id="1"/>
      <w:r>
        <w:t>Activity</w:t>
      </w:r>
      <w:r>
        <w:rPr>
          <w:spacing w:val="-3"/>
        </w:rPr>
        <w:t xml:space="preserve"> </w:t>
      </w:r>
      <w:r>
        <w:t>3.1:</w:t>
      </w:r>
      <w:r>
        <w:rPr>
          <w:spacing w:val="-3"/>
        </w:rPr>
        <w:t xml:space="preserve"> </w:t>
      </w:r>
      <w:r>
        <w:t>Create</w:t>
      </w:r>
      <w:r>
        <w:rPr>
          <w:spacing w:val="-6"/>
        </w:rPr>
        <w:t xml:space="preserve"> </w:t>
      </w:r>
      <w:r>
        <w:t>and</w:t>
      </w:r>
      <w:r>
        <w:rPr>
          <w:spacing w:val="-3"/>
        </w:rPr>
        <w:t xml:space="preserve"> </w:t>
      </w:r>
      <w:r>
        <w:t>Configure</w:t>
      </w:r>
      <w:r>
        <w:rPr>
          <w:spacing w:val="4"/>
        </w:rPr>
        <w:t xml:space="preserve"> </w:t>
      </w:r>
      <w:r>
        <w:rPr>
          <w:spacing w:val="-2"/>
        </w:rPr>
        <w:t>main.py</w:t>
      </w:r>
    </w:p>
    <w:p w14:paraId="2E9615BB">
      <w:pPr>
        <w:pStyle w:val="6"/>
        <w:spacing w:before="275" w:line="261" w:lineRule="auto"/>
        <w:ind w:left="1157" w:right="1550"/>
      </w:pPr>
      <w:r>
        <w:t>This</w:t>
      </w:r>
      <w:r>
        <w:rPr>
          <w:spacing w:val="-5"/>
        </w:rPr>
        <w:t xml:space="preserve"> </w:t>
      </w:r>
      <w:r>
        <w:t>step</w:t>
      </w:r>
      <w:r>
        <w:rPr>
          <w:spacing w:val="-3"/>
        </w:rPr>
        <w:t xml:space="preserve"> </w:t>
      </w:r>
      <w:r>
        <w:t>involves</w:t>
      </w:r>
      <w:r>
        <w:rPr>
          <w:spacing w:val="-6"/>
        </w:rPr>
        <w:t xml:space="preserve"> </w:t>
      </w:r>
      <w:r>
        <w:t>initializing</w:t>
      </w:r>
      <w:r>
        <w:rPr>
          <w:spacing w:val="-2"/>
        </w:rPr>
        <w:t xml:space="preserve"> </w:t>
      </w:r>
      <w:r>
        <w:t>the</w:t>
      </w:r>
      <w:r>
        <w:rPr>
          <w:spacing w:val="-5"/>
        </w:rPr>
        <w:t xml:space="preserve"> </w:t>
      </w:r>
      <w:r>
        <w:t>FastAPI application,</w:t>
      </w:r>
      <w:r>
        <w:rPr>
          <w:spacing w:val="-4"/>
        </w:rPr>
        <w:t xml:space="preserve"> </w:t>
      </w:r>
      <w:r>
        <w:t>setting</w:t>
      </w:r>
      <w:r>
        <w:rPr>
          <w:spacing w:val="-2"/>
        </w:rPr>
        <w:t xml:space="preserve"> </w:t>
      </w:r>
      <w:r>
        <w:t>up</w:t>
      </w:r>
      <w:r>
        <w:rPr>
          <w:spacing w:val="-3"/>
        </w:rPr>
        <w:t xml:space="preserve"> </w:t>
      </w:r>
      <w:r>
        <w:t>the</w:t>
      </w:r>
      <w:r>
        <w:rPr>
          <w:spacing w:val="-5"/>
        </w:rPr>
        <w:t xml:space="preserve"> </w:t>
      </w:r>
      <w:r>
        <w:t>base</w:t>
      </w:r>
      <w:r>
        <w:rPr>
          <w:spacing w:val="-5"/>
        </w:rPr>
        <w:t xml:space="preserve"> </w:t>
      </w:r>
      <w:r>
        <w:t>endpoint</w:t>
      </w:r>
      <w:r>
        <w:rPr>
          <w:spacing w:val="-4"/>
        </w:rPr>
        <w:t xml:space="preserve"> </w:t>
      </w:r>
      <w:r>
        <w:t>for health-checks, and including modular API routes.</w:t>
      </w:r>
    </w:p>
    <w:p w14:paraId="4452740D">
      <w:pPr>
        <w:pStyle w:val="3"/>
        <w:spacing w:before="275"/>
      </w:pPr>
      <w:bookmarkStart w:id="2" w:name="Steps:"/>
      <w:bookmarkEnd w:id="2"/>
      <w:r>
        <w:rPr>
          <w:spacing w:val="-2"/>
        </w:rPr>
        <w:t>Steps:</w:t>
      </w:r>
    </w:p>
    <w:p w14:paraId="10E8CBA9">
      <w:pPr>
        <w:pStyle w:val="6"/>
        <w:spacing w:before="23"/>
        <w:rPr>
          <w:b/>
        </w:rPr>
      </w:pPr>
    </w:p>
    <w:p w14:paraId="15457221">
      <w:pPr>
        <w:pStyle w:val="9"/>
        <w:numPr>
          <w:ilvl w:val="1"/>
          <w:numId w:val="7"/>
        </w:numPr>
        <w:tabs>
          <w:tab w:val="left" w:pos="1877"/>
        </w:tabs>
        <w:spacing w:before="0" w:after="0" w:line="240" w:lineRule="auto"/>
        <w:ind w:left="1877" w:right="0" w:hanging="360"/>
        <w:jc w:val="left"/>
        <w:rPr>
          <w:rFonts w:ascii="Symbol" w:hAnsi="Symbol"/>
          <w:sz w:val="20"/>
        </w:rPr>
      </w:pPr>
      <w:r>
        <w:rPr>
          <w:sz w:val="24"/>
        </w:rPr>
        <w:t>Initialize</w:t>
      </w:r>
      <w:r>
        <w:rPr>
          <w:spacing w:val="-5"/>
          <w:sz w:val="24"/>
        </w:rPr>
        <w:t xml:space="preserve"> </w:t>
      </w:r>
      <w:r>
        <w:rPr>
          <w:sz w:val="24"/>
        </w:rPr>
        <w:t>the</w:t>
      </w:r>
      <w:r>
        <w:rPr>
          <w:spacing w:val="-5"/>
          <w:sz w:val="24"/>
        </w:rPr>
        <w:t xml:space="preserve"> </w:t>
      </w:r>
      <w:r>
        <w:rPr>
          <w:sz w:val="24"/>
        </w:rPr>
        <w:t>FastAPI</w:t>
      </w:r>
      <w:r>
        <w:rPr>
          <w:spacing w:val="-4"/>
          <w:sz w:val="24"/>
        </w:rPr>
        <w:t xml:space="preserve"> </w:t>
      </w:r>
      <w:r>
        <w:rPr>
          <w:spacing w:val="-5"/>
          <w:sz w:val="24"/>
        </w:rPr>
        <w:t>app</w:t>
      </w:r>
    </w:p>
    <w:p w14:paraId="58CF58C7">
      <w:pPr>
        <w:pStyle w:val="9"/>
        <w:numPr>
          <w:ilvl w:val="1"/>
          <w:numId w:val="7"/>
        </w:numPr>
        <w:tabs>
          <w:tab w:val="left" w:pos="1877"/>
        </w:tabs>
        <w:spacing w:before="2" w:after="0" w:line="240" w:lineRule="auto"/>
        <w:ind w:left="1877" w:right="0" w:hanging="360"/>
        <w:jc w:val="left"/>
        <w:rPr>
          <w:rFonts w:ascii="Symbol" w:hAnsi="Symbol"/>
          <w:sz w:val="20"/>
        </w:rPr>
      </w:pPr>
      <w:r>
        <w:rPr>
          <w:sz w:val="24"/>
        </w:rPr>
        <w:t>Define</w:t>
      </w:r>
      <w:r>
        <w:rPr>
          <w:spacing w:val="-3"/>
          <w:sz w:val="24"/>
        </w:rPr>
        <w:t xml:space="preserve"> </w:t>
      </w:r>
      <w:r>
        <w:rPr>
          <w:sz w:val="24"/>
        </w:rPr>
        <w:t>a</w:t>
      </w:r>
      <w:r>
        <w:rPr>
          <w:spacing w:val="-4"/>
          <w:sz w:val="24"/>
        </w:rPr>
        <w:t xml:space="preserve"> </w:t>
      </w:r>
      <w:r>
        <w:rPr>
          <w:sz w:val="24"/>
        </w:rPr>
        <w:t>root</w:t>
      </w:r>
      <w:r>
        <w:rPr>
          <w:spacing w:val="-2"/>
          <w:sz w:val="24"/>
        </w:rPr>
        <w:t xml:space="preserve"> </w:t>
      </w:r>
      <w:r>
        <w:rPr>
          <w:sz w:val="24"/>
        </w:rPr>
        <w:t>(/)</w:t>
      </w:r>
      <w:r>
        <w:rPr>
          <w:spacing w:val="-2"/>
          <w:sz w:val="24"/>
        </w:rPr>
        <w:t xml:space="preserve"> </w:t>
      </w:r>
      <w:r>
        <w:rPr>
          <w:sz w:val="24"/>
        </w:rPr>
        <w:t>endpoint</w:t>
      </w:r>
      <w:r>
        <w:rPr>
          <w:spacing w:val="-1"/>
          <w:sz w:val="24"/>
        </w:rPr>
        <w:t xml:space="preserve"> </w:t>
      </w:r>
      <w:r>
        <w:rPr>
          <w:sz w:val="24"/>
        </w:rPr>
        <w:t>to verify</w:t>
      </w:r>
      <w:r>
        <w:rPr>
          <w:spacing w:val="-3"/>
          <w:sz w:val="24"/>
        </w:rPr>
        <w:t xml:space="preserve"> </w:t>
      </w:r>
      <w:r>
        <w:rPr>
          <w:sz w:val="24"/>
        </w:rPr>
        <w:t>the</w:t>
      </w:r>
      <w:r>
        <w:rPr>
          <w:spacing w:val="-3"/>
          <w:sz w:val="24"/>
        </w:rPr>
        <w:t xml:space="preserve"> </w:t>
      </w:r>
      <w:r>
        <w:rPr>
          <w:sz w:val="24"/>
        </w:rPr>
        <w:t>service</w:t>
      </w:r>
      <w:r>
        <w:rPr>
          <w:spacing w:val="-3"/>
          <w:sz w:val="24"/>
        </w:rPr>
        <w:t xml:space="preserve"> </w:t>
      </w:r>
      <w:r>
        <w:rPr>
          <w:sz w:val="24"/>
        </w:rPr>
        <w:t>is</w:t>
      </w:r>
      <w:r>
        <w:rPr>
          <w:spacing w:val="-2"/>
          <w:sz w:val="24"/>
        </w:rPr>
        <w:t xml:space="preserve"> running</w:t>
      </w:r>
    </w:p>
    <w:p w14:paraId="5F53546A">
      <w:pPr>
        <w:pStyle w:val="9"/>
        <w:numPr>
          <w:ilvl w:val="1"/>
          <w:numId w:val="7"/>
        </w:numPr>
        <w:tabs>
          <w:tab w:val="left" w:pos="1877"/>
        </w:tabs>
        <w:spacing w:before="2" w:after="0" w:line="240" w:lineRule="auto"/>
        <w:ind w:left="1877" w:right="0" w:hanging="360"/>
        <w:jc w:val="left"/>
        <w:rPr>
          <w:rFonts w:ascii="Symbol" w:hAnsi="Symbol"/>
          <w:sz w:val="20"/>
        </w:rPr>
      </w:pPr>
      <w:r>
        <w:rPr>
          <w:sz w:val="24"/>
        </w:rPr>
        <w:t>Include</w:t>
      </w:r>
      <w:r>
        <w:rPr>
          <w:spacing w:val="-4"/>
          <w:sz w:val="24"/>
        </w:rPr>
        <w:t xml:space="preserve"> </w:t>
      </w:r>
      <w:r>
        <w:rPr>
          <w:sz w:val="24"/>
        </w:rPr>
        <w:t>routes</w:t>
      </w:r>
      <w:r>
        <w:rPr>
          <w:spacing w:val="-5"/>
          <w:sz w:val="24"/>
        </w:rPr>
        <w:t xml:space="preserve"> </w:t>
      </w:r>
      <w:r>
        <w:rPr>
          <w:sz w:val="24"/>
        </w:rPr>
        <w:t>from</w:t>
      </w:r>
      <w:r>
        <w:rPr>
          <w:spacing w:val="-1"/>
          <w:sz w:val="24"/>
        </w:rPr>
        <w:t xml:space="preserve"> </w:t>
      </w:r>
      <w:r>
        <w:rPr>
          <w:sz w:val="24"/>
        </w:rPr>
        <w:t>the</w:t>
      </w:r>
      <w:r>
        <w:rPr>
          <w:spacing w:val="-1"/>
          <w:sz w:val="24"/>
        </w:rPr>
        <w:t xml:space="preserve"> </w:t>
      </w:r>
      <w:r>
        <w:rPr>
          <w:sz w:val="24"/>
        </w:rPr>
        <w:t>routes.py</w:t>
      </w:r>
      <w:r>
        <w:rPr>
          <w:spacing w:val="-1"/>
          <w:sz w:val="24"/>
        </w:rPr>
        <w:t xml:space="preserve"> </w:t>
      </w:r>
      <w:r>
        <w:rPr>
          <w:spacing w:val="-2"/>
          <w:sz w:val="24"/>
        </w:rPr>
        <w:t>module</w:t>
      </w:r>
    </w:p>
    <w:p w14:paraId="54739039">
      <w:pPr>
        <w:pStyle w:val="6"/>
        <w:spacing w:before="16"/>
        <w:rPr>
          <w:sz w:val="20"/>
        </w:rPr>
      </w:pPr>
      <w:r>
        <w:rPr>
          <w:sz w:val="20"/>
        </w:rPr>
        <w:drawing>
          <wp:anchor distT="0" distB="0" distL="0" distR="0" simplePos="0" relativeHeight="251670528" behindDoc="1" locked="0" layoutInCell="1" allowOverlap="1">
            <wp:simplePos x="0" y="0"/>
            <wp:positionH relativeFrom="page">
              <wp:posOffset>914400</wp:posOffset>
            </wp:positionH>
            <wp:positionV relativeFrom="paragraph">
              <wp:posOffset>174625</wp:posOffset>
            </wp:positionV>
            <wp:extent cx="5661660" cy="3764280"/>
            <wp:effectExtent l="0" t="0" r="0" b="0"/>
            <wp:wrapTopAndBottom/>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1" cstate="print"/>
                    <a:stretch>
                      <a:fillRect/>
                    </a:stretch>
                  </pic:blipFill>
                  <pic:spPr>
                    <a:xfrm>
                      <a:off x="0" y="0"/>
                      <a:ext cx="5661599" cy="3764279"/>
                    </a:xfrm>
                    <a:prstGeom prst="rect">
                      <a:avLst/>
                    </a:prstGeom>
                  </pic:spPr>
                </pic:pic>
              </a:graphicData>
            </a:graphic>
          </wp:anchor>
        </w:drawing>
      </w:r>
    </w:p>
    <w:p w14:paraId="3EEEFD27">
      <w:pPr>
        <w:pStyle w:val="6"/>
        <w:spacing w:after="0"/>
        <w:rPr>
          <w:sz w:val="20"/>
        </w:rPr>
        <w:sectPr>
          <w:pgSz w:w="11910" w:h="16840"/>
          <w:pgMar w:top="1660" w:right="141" w:bottom="280" w:left="283" w:header="868" w:footer="0" w:gutter="0"/>
          <w:cols w:space="720" w:num="1"/>
        </w:sectPr>
      </w:pPr>
    </w:p>
    <w:p w14:paraId="7207D2F1">
      <w:pPr>
        <w:pStyle w:val="6"/>
      </w:pPr>
    </w:p>
    <w:p w14:paraId="11E7365F">
      <w:pPr>
        <w:pStyle w:val="6"/>
      </w:pPr>
    </w:p>
    <w:p w14:paraId="30A59028">
      <w:pPr>
        <w:pStyle w:val="6"/>
        <w:spacing w:before="100"/>
      </w:pPr>
    </w:p>
    <w:p w14:paraId="245B6C99">
      <w:pPr>
        <w:pStyle w:val="3"/>
      </w:pPr>
      <w:bookmarkStart w:id="3" w:name="Activity 3.2: Handle Document Generation"/>
      <w:bookmarkEnd w:id="3"/>
      <w:r>
        <w:t>Activity</w:t>
      </w:r>
      <w:r>
        <w:rPr>
          <w:spacing w:val="-5"/>
        </w:rPr>
        <w:t xml:space="preserve"> </w:t>
      </w:r>
      <w:r>
        <w:t>3.2:</w:t>
      </w:r>
      <w:r>
        <w:rPr>
          <w:spacing w:val="-4"/>
        </w:rPr>
        <w:t xml:space="preserve"> </w:t>
      </w:r>
      <w:r>
        <w:t>Handle</w:t>
      </w:r>
      <w:r>
        <w:rPr>
          <w:spacing w:val="-3"/>
        </w:rPr>
        <w:t xml:space="preserve"> </w:t>
      </w:r>
      <w:r>
        <w:t>Document</w:t>
      </w:r>
      <w:r>
        <w:rPr>
          <w:spacing w:val="-5"/>
        </w:rPr>
        <w:t xml:space="preserve"> </w:t>
      </w:r>
      <w:r>
        <w:t>Generation</w:t>
      </w:r>
      <w:r>
        <w:rPr>
          <w:spacing w:val="-5"/>
        </w:rPr>
        <w:t xml:space="preserve"> </w:t>
      </w:r>
      <w:r>
        <w:t>Logic</w:t>
      </w:r>
      <w:r>
        <w:rPr>
          <w:spacing w:val="-6"/>
        </w:rPr>
        <w:t xml:space="preserve"> </w:t>
      </w:r>
      <w:r>
        <w:t>in</w:t>
      </w:r>
      <w:r>
        <w:rPr>
          <w:spacing w:val="2"/>
        </w:rPr>
        <w:t xml:space="preserve"> </w:t>
      </w:r>
      <w:r>
        <w:rPr>
          <w:spacing w:val="-2"/>
        </w:rPr>
        <w:t>routes.py</w:t>
      </w:r>
    </w:p>
    <w:p w14:paraId="5653A0AA">
      <w:pPr>
        <w:pStyle w:val="6"/>
        <w:spacing w:before="276" w:line="261" w:lineRule="auto"/>
        <w:ind w:left="1157" w:right="1188"/>
      </w:pPr>
      <w:r>
        <w:t>This</w:t>
      </w:r>
      <w:r>
        <w:rPr>
          <w:spacing w:val="-4"/>
        </w:rPr>
        <w:t xml:space="preserve"> </w:t>
      </w:r>
      <w:r>
        <w:t>task</w:t>
      </w:r>
      <w:r>
        <w:rPr>
          <w:spacing w:val="-4"/>
        </w:rPr>
        <w:t xml:space="preserve"> </w:t>
      </w:r>
      <w:r>
        <w:t>handles</w:t>
      </w:r>
      <w:r>
        <w:rPr>
          <w:spacing w:val="-5"/>
        </w:rPr>
        <w:t xml:space="preserve"> </w:t>
      </w:r>
      <w:r>
        <w:t>user</w:t>
      </w:r>
      <w:r>
        <w:rPr>
          <w:spacing w:val="-1"/>
        </w:rPr>
        <w:t xml:space="preserve"> </w:t>
      </w:r>
      <w:r>
        <w:t>inputs</w:t>
      </w:r>
      <w:r>
        <w:rPr>
          <w:spacing w:val="-4"/>
        </w:rPr>
        <w:t xml:space="preserve"> </w:t>
      </w:r>
      <w:r>
        <w:t>from</w:t>
      </w:r>
      <w:r>
        <w:rPr>
          <w:spacing w:val="-1"/>
        </w:rPr>
        <w:t xml:space="preserve"> </w:t>
      </w:r>
      <w:r>
        <w:t>the</w:t>
      </w:r>
      <w:r>
        <w:rPr>
          <w:spacing w:val="-4"/>
        </w:rPr>
        <w:t xml:space="preserve"> </w:t>
      </w:r>
      <w:r>
        <w:t>frontend</w:t>
      </w:r>
      <w:r>
        <w:rPr>
          <w:spacing w:val="-6"/>
        </w:rPr>
        <w:t xml:space="preserve"> </w:t>
      </w:r>
      <w:r>
        <w:t>and</w:t>
      </w:r>
      <w:r>
        <w:rPr>
          <w:spacing w:val="-1"/>
        </w:rPr>
        <w:t xml:space="preserve"> </w:t>
      </w:r>
      <w:r>
        <w:t>sends</w:t>
      </w:r>
      <w:r>
        <w:rPr>
          <w:spacing w:val="-5"/>
        </w:rPr>
        <w:t xml:space="preserve"> </w:t>
      </w:r>
      <w:r>
        <w:t>them</w:t>
      </w:r>
      <w:r>
        <w:rPr>
          <w:spacing w:val="-1"/>
        </w:rPr>
        <w:t xml:space="preserve"> </w:t>
      </w:r>
      <w:r>
        <w:t>to the</w:t>
      </w:r>
      <w:r>
        <w:rPr>
          <w:spacing w:val="-4"/>
        </w:rPr>
        <w:t xml:space="preserve"> </w:t>
      </w:r>
      <w:r>
        <w:t>Gemini</w:t>
      </w:r>
      <w:r>
        <w:rPr>
          <w:spacing w:val="-3"/>
        </w:rPr>
        <w:t xml:space="preserve"> </w:t>
      </w:r>
      <w:r>
        <w:t>model</w:t>
      </w:r>
      <w:r>
        <w:rPr>
          <w:spacing w:val="-1"/>
        </w:rPr>
        <w:t xml:space="preserve"> </w:t>
      </w:r>
      <w:r>
        <w:t>for document generation.</w:t>
      </w:r>
    </w:p>
    <w:p w14:paraId="440D6978">
      <w:pPr>
        <w:pStyle w:val="6"/>
        <w:spacing w:before="275"/>
        <w:ind w:left="1157"/>
      </w:pPr>
      <w:bookmarkStart w:id="4" w:name="Steps:"/>
      <w:bookmarkEnd w:id="4"/>
      <w:r>
        <w:rPr>
          <w:spacing w:val="-2"/>
        </w:rPr>
        <w:t>Steps:</w:t>
      </w:r>
    </w:p>
    <w:p w14:paraId="26BB12A0">
      <w:pPr>
        <w:pStyle w:val="6"/>
        <w:spacing w:before="22"/>
      </w:pPr>
    </w:p>
    <w:p w14:paraId="09658B46">
      <w:pPr>
        <w:pStyle w:val="9"/>
        <w:numPr>
          <w:ilvl w:val="1"/>
          <w:numId w:val="7"/>
        </w:numPr>
        <w:tabs>
          <w:tab w:val="left" w:pos="1877"/>
        </w:tabs>
        <w:spacing w:before="0" w:after="0" w:line="240" w:lineRule="auto"/>
        <w:ind w:left="1877" w:right="0" w:hanging="360"/>
        <w:jc w:val="left"/>
        <w:rPr>
          <w:rFonts w:ascii="Symbol" w:hAnsi="Symbol"/>
          <w:sz w:val="20"/>
        </w:rPr>
      </w:pPr>
      <w:r>
        <w:rPr>
          <w:sz w:val="24"/>
        </w:rPr>
        <w:t>Define</w:t>
      </w:r>
      <w:r>
        <w:rPr>
          <w:spacing w:val="-7"/>
          <w:sz w:val="24"/>
        </w:rPr>
        <w:t xml:space="preserve"> </w:t>
      </w:r>
      <w:r>
        <w:rPr>
          <w:sz w:val="24"/>
        </w:rPr>
        <w:t>a</w:t>
      </w:r>
      <w:r>
        <w:rPr>
          <w:spacing w:val="-2"/>
          <w:sz w:val="24"/>
        </w:rPr>
        <w:t xml:space="preserve"> </w:t>
      </w:r>
      <w:r>
        <w:rPr>
          <w:sz w:val="24"/>
        </w:rPr>
        <w:t>Pydantic</w:t>
      </w:r>
      <w:r>
        <w:rPr>
          <w:spacing w:val="-2"/>
          <w:sz w:val="24"/>
        </w:rPr>
        <w:t xml:space="preserve"> </w:t>
      </w:r>
      <w:r>
        <w:rPr>
          <w:sz w:val="24"/>
        </w:rPr>
        <w:t>DocumentRequest</w:t>
      </w:r>
      <w:r>
        <w:rPr>
          <w:spacing w:val="-1"/>
          <w:sz w:val="24"/>
        </w:rPr>
        <w:t xml:space="preserve"> </w:t>
      </w:r>
      <w:r>
        <w:rPr>
          <w:sz w:val="24"/>
        </w:rPr>
        <w:t>model</w:t>
      </w:r>
      <w:r>
        <w:rPr>
          <w:spacing w:val="-2"/>
          <w:sz w:val="24"/>
        </w:rPr>
        <w:t xml:space="preserve"> </w:t>
      </w:r>
      <w:r>
        <w:rPr>
          <w:sz w:val="24"/>
        </w:rPr>
        <w:t>to</w:t>
      </w:r>
      <w:r>
        <w:rPr>
          <w:spacing w:val="-1"/>
          <w:sz w:val="24"/>
        </w:rPr>
        <w:t xml:space="preserve"> </w:t>
      </w:r>
      <w:r>
        <w:rPr>
          <w:sz w:val="24"/>
        </w:rPr>
        <w:t>validate</w:t>
      </w:r>
      <w:r>
        <w:rPr>
          <w:spacing w:val="-5"/>
          <w:sz w:val="24"/>
        </w:rPr>
        <w:t xml:space="preserve"> </w:t>
      </w:r>
      <w:r>
        <w:rPr>
          <w:sz w:val="24"/>
        </w:rPr>
        <w:t>incoming</w:t>
      </w:r>
      <w:r>
        <w:rPr>
          <w:spacing w:val="-2"/>
          <w:sz w:val="24"/>
        </w:rPr>
        <w:t xml:space="preserve"> data.</w:t>
      </w:r>
    </w:p>
    <w:p w14:paraId="1AC9A106">
      <w:pPr>
        <w:pStyle w:val="9"/>
        <w:numPr>
          <w:ilvl w:val="1"/>
          <w:numId w:val="7"/>
        </w:numPr>
        <w:tabs>
          <w:tab w:val="left" w:pos="1877"/>
        </w:tabs>
        <w:spacing w:before="2" w:after="0" w:line="280" w:lineRule="exact"/>
        <w:ind w:left="1877" w:right="0" w:hanging="360"/>
        <w:jc w:val="left"/>
        <w:rPr>
          <w:rFonts w:ascii="Symbol" w:hAnsi="Symbol"/>
          <w:sz w:val="20"/>
        </w:rPr>
      </w:pPr>
      <w:r>
        <w:rPr>
          <w:sz w:val="24"/>
        </w:rPr>
        <w:t>Initialize</w:t>
      </w:r>
      <w:r>
        <w:rPr>
          <w:spacing w:val="-8"/>
          <w:sz w:val="24"/>
        </w:rPr>
        <w:t xml:space="preserve"> </w:t>
      </w:r>
      <w:r>
        <w:rPr>
          <w:sz w:val="24"/>
        </w:rPr>
        <w:t>the</w:t>
      </w:r>
      <w:r>
        <w:rPr>
          <w:spacing w:val="-5"/>
          <w:sz w:val="24"/>
        </w:rPr>
        <w:t xml:space="preserve"> </w:t>
      </w:r>
      <w:r>
        <w:rPr>
          <w:sz w:val="24"/>
        </w:rPr>
        <w:t>GeminiDocumentGenerator from</w:t>
      </w:r>
      <w:r>
        <w:rPr>
          <w:spacing w:val="-2"/>
          <w:sz w:val="24"/>
        </w:rPr>
        <w:t xml:space="preserve"> ai_core.gemini_generator.</w:t>
      </w:r>
    </w:p>
    <w:p w14:paraId="521A4835">
      <w:pPr>
        <w:pStyle w:val="9"/>
        <w:numPr>
          <w:ilvl w:val="1"/>
          <w:numId w:val="7"/>
        </w:numPr>
        <w:tabs>
          <w:tab w:val="left" w:pos="1877"/>
        </w:tabs>
        <w:spacing w:before="0" w:after="0" w:line="240" w:lineRule="auto"/>
        <w:ind w:left="1877" w:right="1600" w:hanging="361"/>
        <w:jc w:val="left"/>
        <w:rPr>
          <w:rFonts w:ascii="Symbol" w:hAnsi="Symbol"/>
          <w:sz w:val="20"/>
        </w:rPr>
      </w:pPr>
      <w:r>
        <w:rPr>
          <w:sz w:val="24"/>
        </w:rPr>
        <w:t>Create</w:t>
      </w:r>
      <w:r>
        <w:rPr>
          <w:spacing w:val="-5"/>
          <w:sz w:val="24"/>
        </w:rPr>
        <w:t xml:space="preserve"> </w:t>
      </w:r>
      <w:r>
        <w:rPr>
          <w:sz w:val="24"/>
        </w:rPr>
        <w:t>a</w:t>
      </w:r>
      <w:r>
        <w:rPr>
          <w:spacing w:val="-1"/>
          <w:sz w:val="24"/>
        </w:rPr>
        <w:t xml:space="preserve"> </w:t>
      </w:r>
      <w:r>
        <w:rPr>
          <w:sz w:val="24"/>
        </w:rPr>
        <w:t>POST</w:t>
      </w:r>
      <w:r>
        <w:rPr>
          <w:spacing w:val="-2"/>
          <w:sz w:val="24"/>
        </w:rPr>
        <w:t xml:space="preserve"> </w:t>
      </w:r>
      <w:r>
        <w:rPr>
          <w:sz w:val="24"/>
        </w:rPr>
        <w:t>endpoint</w:t>
      </w:r>
      <w:r>
        <w:rPr>
          <w:spacing w:val="-4"/>
          <w:sz w:val="24"/>
        </w:rPr>
        <w:t xml:space="preserve"> </w:t>
      </w:r>
      <w:r>
        <w:rPr>
          <w:sz w:val="24"/>
        </w:rPr>
        <w:t>(/generate)</w:t>
      </w:r>
      <w:r>
        <w:rPr>
          <w:spacing w:val="-4"/>
          <w:sz w:val="24"/>
        </w:rPr>
        <w:t xml:space="preserve"> </w:t>
      </w:r>
      <w:r>
        <w:rPr>
          <w:sz w:val="24"/>
        </w:rPr>
        <w:t>to</w:t>
      </w:r>
      <w:r>
        <w:rPr>
          <w:spacing w:val="-2"/>
          <w:sz w:val="24"/>
        </w:rPr>
        <w:t xml:space="preserve"> </w:t>
      </w:r>
      <w:r>
        <w:rPr>
          <w:sz w:val="24"/>
        </w:rPr>
        <w:t>accept</w:t>
      </w:r>
      <w:r>
        <w:rPr>
          <w:spacing w:val="-4"/>
          <w:sz w:val="24"/>
        </w:rPr>
        <w:t xml:space="preserve"> </w:t>
      </w:r>
      <w:r>
        <w:rPr>
          <w:sz w:val="24"/>
        </w:rPr>
        <w:t>user</w:t>
      </w:r>
      <w:r>
        <w:rPr>
          <w:spacing w:val="-2"/>
          <w:sz w:val="24"/>
        </w:rPr>
        <w:t xml:space="preserve"> </w:t>
      </w:r>
      <w:r>
        <w:rPr>
          <w:sz w:val="24"/>
        </w:rPr>
        <w:t>input</w:t>
      </w:r>
      <w:r>
        <w:rPr>
          <w:spacing w:val="-4"/>
          <w:sz w:val="24"/>
        </w:rPr>
        <w:t xml:space="preserve"> </w:t>
      </w:r>
      <w:r>
        <w:rPr>
          <w:sz w:val="24"/>
        </w:rPr>
        <w:t>and</w:t>
      </w:r>
      <w:r>
        <w:rPr>
          <w:spacing w:val="-2"/>
          <w:sz w:val="24"/>
        </w:rPr>
        <w:t xml:space="preserve"> </w:t>
      </w:r>
      <w:r>
        <w:rPr>
          <w:sz w:val="24"/>
        </w:rPr>
        <w:t>return</w:t>
      </w:r>
      <w:r>
        <w:rPr>
          <w:spacing w:val="-4"/>
          <w:sz w:val="24"/>
        </w:rPr>
        <w:t xml:space="preserve"> </w:t>
      </w:r>
      <w:r>
        <w:rPr>
          <w:sz w:val="24"/>
        </w:rPr>
        <w:t>generated legal content.</w:t>
      </w:r>
    </w:p>
    <w:p w14:paraId="764C69C6">
      <w:pPr>
        <w:pStyle w:val="6"/>
        <w:spacing w:before="20"/>
        <w:rPr>
          <w:sz w:val="20"/>
        </w:rPr>
      </w:pPr>
      <w:r>
        <w:rPr>
          <w:sz w:val="20"/>
        </w:rPr>
        <w:drawing>
          <wp:anchor distT="0" distB="0" distL="0" distR="0" simplePos="0" relativeHeight="251671552" behindDoc="1" locked="0" layoutInCell="1" allowOverlap="1">
            <wp:simplePos x="0" y="0"/>
            <wp:positionH relativeFrom="page">
              <wp:posOffset>914400</wp:posOffset>
            </wp:positionH>
            <wp:positionV relativeFrom="paragraph">
              <wp:posOffset>176530</wp:posOffset>
            </wp:positionV>
            <wp:extent cx="5543550" cy="5791200"/>
            <wp:effectExtent l="0" t="0" r="0" b="0"/>
            <wp:wrapTopAndBottom/>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2" cstate="print"/>
                    <a:stretch>
                      <a:fillRect/>
                    </a:stretch>
                  </pic:blipFill>
                  <pic:spPr>
                    <a:xfrm>
                      <a:off x="0" y="0"/>
                      <a:ext cx="5543577" cy="5791200"/>
                    </a:xfrm>
                    <a:prstGeom prst="rect">
                      <a:avLst/>
                    </a:prstGeom>
                  </pic:spPr>
                </pic:pic>
              </a:graphicData>
            </a:graphic>
          </wp:anchor>
        </w:drawing>
      </w:r>
    </w:p>
    <w:p w14:paraId="332EE2FD">
      <w:pPr>
        <w:pStyle w:val="6"/>
        <w:spacing w:after="0"/>
        <w:rPr>
          <w:sz w:val="20"/>
        </w:rPr>
        <w:sectPr>
          <w:pgSz w:w="11910" w:h="16840"/>
          <w:pgMar w:top="1660" w:right="141" w:bottom="280" w:left="283" w:header="868" w:footer="0" w:gutter="0"/>
          <w:cols w:space="720" w:num="1"/>
        </w:sectPr>
      </w:pPr>
    </w:p>
    <w:p w14:paraId="33481A5A">
      <w:pPr>
        <w:pStyle w:val="6"/>
      </w:pPr>
    </w:p>
    <w:p w14:paraId="628D6AC9">
      <w:pPr>
        <w:pStyle w:val="6"/>
      </w:pPr>
    </w:p>
    <w:p w14:paraId="7ADC43F2">
      <w:pPr>
        <w:pStyle w:val="6"/>
      </w:pPr>
    </w:p>
    <w:p w14:paraId="15BBD7B7">
      <w:pPr>
        <w:pStyle w:val="6"/>
        <w:spacing w:before="159"/>
      </w:pPr>
    </w:p>
    <w:p w14:paraId="2219B2C8">
      <w:pPr>
        <w:pStyle w:val="3"/>
        <w:spacing w:before="1"/>
      </w:pPr>
      <w:bookmarkStart w:id="5" w:name="MILESTONE 4: Frontend Development – Lega"/>
      <w:bookmarkEnd w:id="5"/>
      <w:r>
        <w:t>MILESTONE</w:t>
      </w:r>
      <w:r>
        <w:rPr>
          <w:spacing w:val="-2"/>
        </w:rPr>
        <w:t xml:space="preserve"> </w:t>
      </w:r>
      <w:r>
        <w:t>4:</w:t>
      </w:r>
      <w:r>
        <w:rPr>
          <w:spacing w:val="-3"/>
        </w:rPr>
        <w:t xml:space="preserve"> </w:t>
      </w:r>
      <w:r>
        <w:t>Frontend</w:t>
      </w:r>
      <w:r>
        <w:rPr>
          <w:spacing w:val="-3"/>
        </w:rPr>
        <w:t xml:space="preserve"> </w:t>
      </w:r>
      <w:r>
        <w:t>Development</w:t>
      </w:r>
      <w:r>
        <w:rPr>
          <w:spacing w:val="-1"/>
        </w:rPr>
        <w:t xml:space="preserve"> </w:t>
      </w:r>
      <w:r>
        <w:t>–</w:t>
      </w:r>
      <w:r>
        <w:rPr>
          <w:spacing w:val="-3"/>
        </w:rPr>
        <w:t xml:space="preserve"> </w:t>
      </w:r>
      <w:r>
        <w:rPr>
          <w:spacing w:val="-2"/>
        </w:rPr>
        <w:t>LegalEase</w:t>
      </w:r>
    </w:p>
    <w:p w14:paraId="7581A5B0">
      <w:pPr>
        <w:pStyle w:val="6"/>
        <w:spacing w:before="22"/>
        <w:rPr>
          <w:b/>
        </w:rPr>
      </w:pPr>
    </w:p>
    <w:p w14:paraId="0644715C">
      <w:pPr>
        <w:pStyle w:val="6"/>
        <w:spacing w:line="259" w:lineRule="auto"/>
        <w:ind w:left="1157" w:right="1188"/>
      </w:pPr>
      <w:r>
        <w:t xml:space="preserve">Milestone 4 focuses on creating a responsive and user-centric web interface for </w:t>
      </w:r>
      <w:r>
        <w:rPr>
          <w:b/>
        </w:rPr>
        <w:t xml:space="preserve">LegalEase </w:t>
      </w:r>
      <w:r>
        <w:t xml:space="preserve">using </w:t>
      </w:r>
      <w:r>
        <w:rPr>
          <w:b/>
        </w:rPr>
        <w:t>Streamlit</w:t>
      </w:r>
      <w:r>
        <w:t>. This milestone enables users to easily input legal details, generate</w:t>
      </w:r>
      <w:r>
        <w:rPr>
          <w:spacing w:val="-5"/>
        </w:rPr>
        <w:t xml:space="preserve"> </w:t>
      </w:r>
      <w:r>
        <w:t>AI-powered</w:t>
      </w:r>
      <w:r>
        <w:rPr>
          <w:spacing w:val="-3"/>
        </w:rPr>
        <w:t xml:space="preserve"> </w:t>
      </w:r>
      <w:r>
        <w:t>documents,</w:t>
      </w:r>
      <w:r>
        <w:rPr>
          <w:spacing w:val="-5"/>
        </w:rPr>
        <w:t xml:space="preserve"> </w:t>
      </w:r>
      <w:r>
        <w:t>preview</w:t>
      </w:r>
      <w:r>
        <w:rPr>
          <w:spacing w:val="-2"/>
        </w:rPr>
        <w:t xml:space="preserve"> </w:t>
      </w:r>
      <w:r>
        <w:t>the</w:t>
      </w:r>
      <w:r>
        <w:rPr>
          <w:spacing w:val="-1"/>
        </w:rPr>
        <w:t xml:space="preserve"> </w:t>
      </w:r>
      <w:r>
        <w:t>results,</w:t>
      </w:r>
      <w:r>
        <w:rPr>
          <w:spacing w:val="-5"/>
        </w:rPr>
        <w:t xml:space="preserve"> </w:t>
      </w:r>
      <w:r>
        <w:t>make</w:t>
      </w:r>
      <w:r>
        <w:rPr>
          <w:spacing w:val="-5"/>
        </w:rPr>
        <w:t xml:space="preserve"> </w:t>
      </w:r>
      <w:r>
        <w:t>inline</w:t>
      </w:r>
      <w:r>
        <w:rPr>
          <w:spacing w:val="-5"/>
        </w:rPr>
        <w:t xml:space="preserve"> </w:t>
      </w:r>
      <w:r>
        <w:t>edits,</w:t>
      </w:r>
      <w:r>
        <w:rPr>
          <w:spacing w:val="-5"/>
        </w:rPr>
        <w:t xml:space="preserve"> </w:t>
      </w:r>
      <w:r>
        <w:t>and</w:t>
      </w:r>
      <w:r>
        <w:rPr>
          <w:spacing w:val="-2"/>
        </w:rPr>
        <w:t xml:space="preserve"> </w:t>
      </w:r>
      <w:r>
        <w:t xml:space="preserve">download documents in multiple formats (TXT, DOCX, PDF) with rich formatting and embedded </w:t>
      </w:r>
      <w:r>
        <w:rPr>
          <w:spacing w:val="-2"/>
        </w:rPr>
        <w:t>branding.</w:t>
      </w:r>
    </w:p>
    <w:p w14:paraId="13CEFAA3">
      <w:pPr>
        <w:pStyle w:val="6"/>
        <w:spacing w:before="215"/>
        <w:rPr>
          <w:sz w:val="20"/>
        </w:rPr>
      </w:pPr>
      <w:r>
        <w:rPr>
          <w:sz w:val="20"/>
        </w:rPr>
        <mc:AlternateContent>
          <mc:Choice Requires="wpg">
            <w:drawing>
              <wp:anchor distT="0" distB="0" distL="0" distR="0" simplePos="0" relativeHeight="251671552" behindDoc="1" locked="0" layoutInCell="1" allowOverlap="1">
                <wp:simplePos x="0" y="0"/>
                <wp:positionH relativeFrom="page">
                  <wp:posOffset>914400</wp:posOffset>
                </wp:positionH>
                <wp:positionV relativeFrom="paragraph">
                  <wp:posOffset>300990</wp:posOffset>
                </wp:positionV>
                <wp:extent cx="5732780" cy="22860"/>
                <wp:effectExtent l="0" t="0" r="0" b="0"/>
                <wp:wrapTopAndBottom/>
                <wp:docPr id="85" name="Group 85"/>
                <wp:cNvGraphicFramePr/>
                <a:graphic xmlns:a="http://schemas.openxmlformats.org/drawingml/2006/main">
                  <a:graphicData uri="http://schemas.microsoft.com/office/word/2010/wordprocessingGroup">
                    <wpg:wgp>
                      <wpg:cNvGrpSpPr/>
                      <wpg:grpSpPr>
                        <a:xfrm>
                          <a:off x="0" y="0"/>
                          <a:ext cx="5732780" cy="22860"/>
                          <a:chOff x="0" y="0"/>
                          <a:chExt cx="5732780" cy="22860"/>
                        </a:xfrm>
                      </wpg:grpSpPr>
                      <wps:wsp>
                        <wps:cNvPr id="86" name="Graphic 86"/>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noAutofit/>
                        </wps:bodyPr>
                      </wps:wsp>
                      <wps:wsp>
                        <wps:cNvPr id="87" name="Graphic 87"/>
                        <wps:cNvSpPr/>
                        <wps:spPr>
                          <a:xfrm>
                            <a:off x="5729604" y="114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noAutofit/>
                        </wps:bodyPr>
                      </wps:wsp>
                      <wps:wsp>
                        <wps:cNvPr id="88" name="Graphic 88"/>
                        <wps:cNvSpPr/>
                        <wps:spPr>
                          <a:xfrm>
                            <a:off x="304" y="1142"/>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noAutofit/>
                        </wps:bodyPr>
                      </wps:wsp>
                      <wps:wsp>
                        <wps:cNvPr id="89" name="Graphic 89"/>
                        <wps:cNvSpPr/>
                        <wps:spPr>
                          <a:xfrm>
                            <a:off x="5729604" y="4191"/>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noAutofit/>
                        </wps:bodyPr>
                      </wps:wsp>
                      <wps:wsp>
                        <wps:cNvPr id="90" name="Graphic 90"/>
                        <wps:cNvSpPr/>
                        <wps:spPr>
                          <a:xfrm>
                            <a:off x="304" y="1943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91" name="Graphic 91"/>
                        <wps:cNvSpPr/>
                        <wps:spPr>
                          <a:xfrm>
                            <a:off x="304" y="19430"/>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7pt;height:1.8pt;width:451.4pt;mso-position-horizontal-relative:page;mso-wrap-distance-bottom:0pt;mso-wrap-distance-top:0pt;z-index:-251644928;mso-width-relative:page;mso-height-relative:page;" coordsize="5732780,22860" o:gfxdata="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">
                <o:lock v:ext="edit" aspectratio="f"/>
                <v:shape id="Graphic 86" o:spid="_x0000_s1026" o:spt="100" style="position:absolute;left:0;top:0;height:21590;width:5730240;" fillcolor="#9F9F9F" filled="t" stroked="f" coordsize="5730240,21590" o:gfxdata="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tXji8AAAA&#10;2wAAAA8AAAAAAAAAAQAgAAAAIgAAAGRycy9kb3ducmV2LnhtbFBLAQIUABQAAAAIAIdO4kAzLwWe&#10;OwAAADkAAAAQAAAAAAAAAAEAIAAAAAsBAABkcnMvc2hhcGV4bWwueG1sUEsFBgAAAAAGAAYAWwEA&#10;ALUDAAAAAA==&#10;" path="m5730240,0l0,0,0,21590,5730240,21590,5730240,0xe">
                  <v:fill on="t" focussize="0,0"/>
                  <v:stroke on="f"/>
                  <v:imagedata o:title=""/>
                  <o:lock v:ext="edit" aspectratio="f"/>
                  <v:textbox inset="0mm,0mm,0mm,0mm"/>
                </v:shape>
                <v:shape id="Graphic 87" o:spid="_x0000_s1026" o:spt="100" style="position:absolute;left:5729604;top:1142;height:3175;width:3175;" fillcolor="#E2E2E2" filled="t" stroked="f" coordsize="3175,3175" o:gfxdata="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IkHu7sAAADb&#10;AAAADwAAAAAAAAABACAAAAAiAAAAZHJzL2Rvd25yZXYueG1sUEsBAhQAFAAAAAgAh07iQDMvBZ47&#10;AAAAOQAAABAAAAAAAAAAAQAgAAAACgEAAGRycy9zaGFwZXhtbC54bWxQSwUGAAAAAAYABgBbAQAA&#10;tAMAAAAA&#10;" path="m3048,0l0,0,0,3048,3048,3048,3048,0xe">
                  <v:fill on="t" focussize="0,0"/>
                  <v:stroke on="f"/>
                  <v:imagedata o:title=""/>
                  <o:lock v:ext="edit" aspectratio="f"/>
                  <v:textbox inset="0mm,0mm,0mm,0mm"/>
                </v:shape>
                <v:shape id="Graphic 88" o:spid="_x0000_s1026" o:spt="100" style="position:absolute;left:304;top:1142;height:18415;width:5732780;" fillcolor="#9F9F9F" filled="t" stroked="f" coordsize="5732780,18415" o:gfxdata="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QoJGrgAAADbAAAA&#10;DwAAAAAAAAABACAAAAAiAAAAZHJzL2Rvd25yZXYueG1sUEsBAhQAFAAAAAgAh07iQDMvBZ47AAAA&#10;OQAAABAAAAAAAAAAAQAgAAAABwEAAGRycy9zaGFwZXhtbC54bWxQSwUGAAAAAAYABgBbAQAAsQMA&#10;AAAA&#10;" path="m3048,3048l0,3048,0,18288,3048,18288,3048,3048xem5732348,0l5729300,0,5729300,3048,5732348,3048,5732348,0xe">
                  <v:fill on="t" focussize="0,0"/>
                  <v:stroke on="f"/>
                  <v:imagedata o:title=""/>
                  <o:lock v:ext="edit" aspectratio="f"/>
                  <v:textbox inset="0mm,0mm,0mm,0mm"/>
                </v:shape>
                <v:shape id="Graphic 89" o:spid="_x0000_s1026" o:spt="100" style="position:absolute;left:5729604;top:4191;height:15240;width:3175;" fillcolor="#E2E2E2" filled="t" stroked="f" coordsize="3175,15240" o:gfxdata="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PvIsvQAA&#10;ANsAAAAPAAAAAAAAAAEAIAAAACIAAABkcnMvZG93bnJldi54bWxQSwECFAAUAAAACACHTuJAMy8F&#10;njsAAAA5AAAAEAAAAAAAAAABACAAAAAMAQAAZHJzL3NoYXBleG1sLnhtbFBLBQYAAAAABgAGAFsB&#10;AAC2AwAAAAA=&#10;" path="m3048,0l0,0,0,15240,3048,15240,3048,0xe">
                  <v:fill on="t" focussize="0,0"/>
                  <v:stroke on="f"/>
                  <v:imagedata o:title=""/>
                  <o:lock v:ext="edit" aspectratio="f"/>
                  <v:textbox inset="0mm,0mm,0mm,0mm"/>
                </v:shape>
                <v:shape id="Graphic 90" o:spid="_x0000_s1026" o:spt="100" style="position:absolute;left:304;top:19430;height:3175;width:3175;" fillcolor="#9F9F9F" filled="t" stroked="f" coordsize="3175,3175" o:gfxdata="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Avkq+2AAAA2wAAAA8A&#10;AAAAAAAAAQAgAAAAIgAAAGRycy9kb3ducmV2LnhtbFBLAQIUABQAAAAIAIdO4kAzLwWeOwAAADkA&#10;AAAQAAAAAAAAAAEAIAAAAAUBAABkcnMvc2hhcGV4bWwueG1sUEsFBgAAAAAGAAYAWwEAAK8DAAAA&#10;AA==&#10;" path="m3047,0l0,0,0,3048,3047,3048,3047,0xe">
                  <v:fill on="t" focussize="0,0"/>
                  <v:stroke on="f"/>
                  <v:imagedata o:title=""/>
                  <o:lock v:ext="edit" aspectratio="f"/>
                  <v:textbox inset="0mm,0mm,0mm,0mm"/>
                </v:shape>
                <v:shape id="Graphic 91" o:spid="_x0000_s1026" o:spt="100" style="position:absolute;left:304;top:19430;height:3175;width:5732780;" fillcolor="#E2E2E2" filled="t" stroked="f" coordsize="5732780,3175" o:gfxdata="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t6xW/&#10;AAAA2wAAAA8AAAAAAAAAAQAgAAAAIgAAAGRycy9kb3ducmV2LnhtbFBLAQIUABQAAAAIAIdO4kAz&#10;LwWeOwAAADkAAAAQAAAAAAAAAAEAIAAAAA4BAABkcnMvc2hhcGV4bWwueG1sUEsFBgAAAAAGAAYA&#10;WwEAALgDAAAAAA==&#10;" path="m5732348,0l5729351,0,3048,0,0,0,0,3048,3048,3048,5729300,3048,5732348,3048,5732348,0xe">
                  <v:fill on="t" focussize="0,0"/>
                  <v:stroke on="f"/>
                  <v:imagedata o:title=""/>
                  <o:lock v:ext="edit" aspectratio="f"/>
                  <v:textbox inset="0mm,0mm,0mm,0mm"/>
                </v:shape>
                <w10:wrap type="topAndBottom"/>
              </v:group>
            </w:pict>
          </mc:Fallback>
        </mc:AlternateContent>
      </w:r>
    </w:p>
    <w:p w14:paraId="0F3810FB">
      <w:pPr>
        <w:pStyle w:val="6"/>
        <w:spacing w:before="71"/>
      </w:pPr>
    </w:p>
    <w:p w14:paraId="2C912AE5">
      <w:pPr>
        <w:spacing w:before="1" w:line="475" w:lineRule="auto"/>
        <w:ind w:left="1157" w:right="3649" w:firstLine="0"/>
        <w:jc w:val="left"/>
        <w:rPr>
          <w:sz w:val="24"/>
        </w:rPr>
      </w:pPr>
      <w:bookmarkStart w:id="6" w:name="Activity 4.1: Designing and Developing t"/>
      <w:bookmarkEnd w:id="6"/>
      <w:r>
        <w:rPr>
          <w:b/>
          <w:sz w:val="24"/>
        </w:rPr>
        <w:t>Activity</w:t>
      </w:r>
      <w:r>
        <w:rPr>
          <w:b/>
          <w:spacing w:val="-5"/>
          <w:sz w:val="24"/>
        </w:rPr>
        <w:t xml:space="preserve"> </w:t>
      </w:r>
      <w:r>
        <w:rPr>
          <w:b/>
          <w:sz w:val="24"/>
        </w:rPr>
        <w:t>4.1:</w:t>
      </w:r>
      <w:r>
        <w:rPr>
          <w:b/>
          <w:spacing w:val="-6"/>
          <w:sz w:val="24"/>
        </w:rPr>
        <w:t xml:space="preserve"> </w:t>
      </w:r>
      <w:r>
        <w:rPr>
          <w:b/>
          <w:sz w:val="24"/>
        </w:rPr>
        <w:t>Designing</w:t>
      </w:r>
      <w:r>
        <w:rPr>
          <w:b/>
          <w:spacing w:val="-7"/>
          <w:sz w:val="24"/>
        </w:rPr>
        <w:t xml:space="preserve"> </w:t>
      </w:r>
      <w:r>
        <w:rPr>
          <w:b/>
          <w:sz w:val="24"/>
        </w:rPr>
        <w:t>and</w:t>
      </w:r>
      <w:r>
        <w:rPr>
          <w:b/>
          <w:spacing w:val="-6"/>
          <w:sz w:val="24"/>
        </w:rPr>
        <w:t xml:space="preserve"> </w:t>
      </w:r>
      <w:r>
        <w:rPr>
          <w:b/>
          <w:sz w:val="24"/>
        </w:rPr>
        <w:t>Developing</w:t>
      </w:r>
      <w:r>
        <w:rPr>
          <w:b/>
          <w:spacing w:val="-7"/>
          <w:sz w:val="24"/>
        </w:rPr>
        <w:t xml:space="preserve"> </w:t>
      </w:r>
      <w:r>
        <w:rPr>
          <w:b/>
          <w:sz w:val="24"/>
        </w:rPr>
        <w:t>the</w:t>
      </w:r>
      <w:r>
        <w:rPr>
          <w:b/>
          <w:spacing w:val="-5"/>
          <w:sz w:val="24"/>
        </w:rPr>
        <w:t xml:space="preserve"> </w:t>
      </w:r>
      <w:r>
        <w:rPr>
          <w:b/>
          <w:sz w:val="24"/>
        </w:rPr>
        <w:t>User</w:t>
      </w:r>
      <w:r>
        <w:rPr>
          <w:b/>
          <w:spacing w:val="-7"/>
          <w:sz w:val="24"/>
        </w:rPr>
        <w:t xml:space="preserve"> </w:t>
      </w:r>
      <w:r>
        <w:rPr>
          <w:b/>
          <w:sz w:val="24"/>
        </w:rPr>
        <w:t xml:space="preserve">Interface </w:t>
      </w:r>
      <w:bookmarkStart w:id="7" w:name="Step 1: Streamlit Page Configuration and"/>
      <w:bookmarkEnd w:id="7"/>
      <w:r>
        <w:rPr>
          <w:b/>
          <w:sz w:val="24"/>
        </w:rPr>
        <w:t>Step 1</w:t>
      </w:r>
      <w:r>
        <w:rPr>
          <w:sz w:val="24"/>
        </w:rPr>
        <w:t>: Streamlit Page Configuration and Layout Setup</w:t>
      </w:r>
    </w:p>
    <w:p w14:paraId="2FD0F1B0">
      <w:pPr>
        <w:pStyle w:val="9"/>
        <w:numPr>
          <w:ilvl w:val="1"/>
          <w:numId w:val="7"/>
        </w:numPr>
        <w:tabs>
          <w:tab w:val="left" w:pos="1877"/>
        </w:tabs>
        <w:spacing w:before="33" w:after="0" w:line="240" w:lineRule="auto"/>
        <w:ind w:left="1877" w:right="0" w:hanging="360"/>
        <w:jc w:val="left"/>
        <w:rPr>
          <w:rFonts w:ascii="Symbol" w:hAnsi="Symbol"/>
          <w:sz w:val="20"/>
        </w:rPr>
      </w:pPr>
      <w:r>
        <w:rPr>
          <w:sz w:val="24"/>
        </w:rPr>
        <w:t>Configured</w:t>
      </w:r>
      <w:r>
        <w:rPr>
          <w:spacing w:val="-6"/>
          <w:sz w:val="24"/>
        </w:rPr>
        <w:t xml:space="preserve"> </w:t>
      </w:r>
      <w:r>
        <w:rPr>
          <w:sz w:val="24"/>
        </w:rPr>
        <w:t>Streamlit</w:t>
      </w:r>
      <w:r>
        <w:rPr>
          <w:spacing w:val="-2"/>
          <w:sz w:val="24"/>
        </w:rPr>
        <w:t xml:space="preserve"> </w:t>
      </w:r>
      <w:r>
        <w:rPr>
          <w:sz w:val="24"/>
        </w:rPr>
        <w:t>app</w:t>
      </w:r>
      <w:r>
        <w:rPr>
          <w:spacing w:val="-2"/>
          <w:sz w:val="24"/>
        </w:rPr>
        <w:t xml:space="preserve"> </w:t>
      </w:r>
      <w:r>
        <w:rPr>
          <w:spacing w:val="-4"/>
          <w:sz w:val="24"/>
        </w:rPr>
        <w:t>with:</w:t>
      </w:r>
    </w:p>
    <w:p w14:paraId="5A3AE889">
      <w:pPr>
        <w:pStyle w:val="6"/>
        <w:spacing w:before="17"/>
        <w:rPr>
          <w:sz w:val="20"/>
        </w:rPr>
      </w:pPr>
      <w:r>
        <w:rPr>
          <w:sz w:val="20"/>
        </w:rPr>
        <w:drawing>
          <wp:anchor distT="0" distB="0" distL="0" distR="0" simplePos="0" relativeHeight="251672576" behindDoc="1" locked="0" layoutInCell="1" allowOverlap="1">
            <wp:simplePos x="0" y="0"/>
            <wp:positionH relativeFrom="page">
              <wp:posOffset>914400</wp:posOffset>
            </wp:positionH>
            <wp:positionV relativeFrom="paragraph">
              <wp:posOffset>174625</wp:posOffset>
            </wp:positionV>
            <wp:extent cx="5746750" cy="434340"/>
            <wp:effectExtent l="0" t="0" r="0" b="0"/>
            <wp:wrapTopAndBottom/>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3" cstate="print"/>
                    <a:stretch>
                      <a:fillRect/>
                    </a:stretch>
                  </pic:blipFill>
                  <pic:spPr>
                    <a:xfrm>
                      <a:off x="0" y="0"/>
                      <a:ext cx="5747057" cy="434244"/>
                    </a:xfrm>
                    <a:prstGeom prst="rect">
                      <a:avLst/>
                    </a:prstGeom>
                  </pic:spPr>
                </pic:pic>
              </a:graphicData>
            </a:graphic>
          </wp:anchor>
        </w:drawing>
      </w:r>
    </w:p>
    <w:p w14:paraId="4DE4DEA2">
      <w:pPr>
        <w:pStyle w:val="6"/>
        <w:spacing w:before="5"/>
      </w:pPr>
    </w:p>
    <w:p w14:paraId="2D2D845A">
      <w:pPr>
        <w:pStyle w:val="9"/>
        <w:numPr>
          <w:ilvl w:val="1"/>
          <w:numId w:val="7"/>
        </w:numPr>
        <w:tabs>
          <w:tab w:val="left" w:pos="1877"/>
        </w:tabs>
        <w:spacing w:before="0" w:after="0" w:line="240" w:lineRule="auto"/>
        <w:ind w:left="1877" w:right="0" w:hanging="360"/>
        <w:jc w:val="left"/>
        <w:rPr>
          <w:rFonts w:ascii="Symbol" w:hAnsi="Symbol"/>
          <w:sz w:val="24"/>
        </w:rPr>
      </w:pPr>
      <w:r>
        <w:rPr>
          <w:rFonts w:ascii="Symbol" w:hAnsi="Symbol"/>
          <w:sz w:val="24"/>
        </w:rPr>
        <w:drawing>
          <wp:anchor distT="0" distB="0" distL="0" distR="0" simplePos="0" relativeHeight="251672576" behindDoc="1" locked="0" layoutInCell="1" allowOverlap="1">
            <wp:simplePos x="0" y="0"/>
            <wp:positionH relativeFrom="page">
              <wp:posOffset>1371600</wp:posOffset>
            </wp:positionH>
            <wp:positionV relativeFrom="paragraph">
              <wp:posOffset>200660</wp:posOffset>
            </wp:positionV>
            <wp:extent cx="5133340" cy="707390"/>
            <wp:effectExtent l="0" t="0" r="0" b="0"/>
            <wp:wrapTopAndBottom/>
            <wp:docPr id="93" name="Image 93"/>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4" cstate="print"/>
                    <a:stretch>
                      <a:fillRect/>
                    </a:stretch>
                  </pic:blipFill>
                  <pic:spPr>
                    <a:xfrm>
                      <a:off x="0" y="0"/>
                      <a:ext cx="5133140" cy="707231"/>
                    </a:xfrm>
                    <a:prstGeom prst="rect">
                      <a:avLst/>
                    </a:prstGeom>
                  </pic:spPr>
                </pic:pic>
              </a:graphicData>
            </a:graphic>
          </wp:anchor>
        </w:drawing>
      </w:r>
      <w:r>
        <w:rPr>
          <w:sz w:val="24"/>
        </w:rPr>
        <w:t>Added</w:t>
      </w:r>
      <w:r>
        <w:rPr>
          <w:spacing w:val="-5"/>
          <w:sz w:val="24"/>
        </w:rPr>
        <w:t xml:space="preserve"> </w:t>
      </w:r>
      <w:r>
        <w:rPr>
          <w:sz w:val="24"/>
        </w:rPr>
        <w:t>a</w:t>
      </w:r>
      <w:r>
        <w:rPr>
          <w:spacing w:val="-5"/>
          <w:sz w:val="24"/>
        </w:rPr>
        <w:t xml:space="preserve"> </w:t>
      </w:r>
      <w:r>
        <w:rPr>
          <w:sz w:val="24"/>
        </w:rPr>
        <w:t>three-column</w:t>
      </w:r>
      <w:r>
        <w:rPr>
          <w:spacing w:val="-3"/>
          <w:sz w:val="24"/>
        </w:rPr>
        <w:t xml:space="preserve"> </w:t>
      </w:r>
      <w:r>
        <w:rPr>
          <w:sz w:val="24"/>
        </w:rPr>
        <w:t>layout</w:t>
      </w:r>
      <w:r>
        <w:rPr>
          <w:spacing w:val="-3"/>
          <w:sz w:val="24"/>
        </w:rPr>
        <w:t xml:space="preserve"> </w:t>
      </w:r>
      <w:r>
        <w:rPr>
          <w:sz w:val="24"/>
        </w:rPr>
        <w:t>using</w:t>
      </w:r>
      <w:r>
        <w:rPr>
          <w:spacing w:val="2"/>
          <w:sz w:val="24"/>
        </w:rPr>
        <w:t xml:space="preserve"> </w:t>
      </w:r>
      <w:r>
        <w:rPr>
          <w:sz w:val="24"/>
        </w:rPr>
        <w:t>st.columns</w:t>
      </w:r>
      <w:r>
        <w:rPr>
          <w:spacing w:val="-4"/>
          <w:sz w:val="24"/>
        </w:rPr>
        <w:t xml:space="preserve"> </w:t>
      </w:r>
      <w:r>
        <w:rPr>
          <w:sz w:val="24"/>
        </w:rPr>
        <w:t>to</w:t>
      </w:r>
      <w:r>
        <w:rPr>
          <w:spacing w:val="-1"/>
          <w:sz w:val="24"/>
        </w:rPr>
        <w:t xml:space="preserve"> </w:t>
      </w:r>
      <w:r>
        <w:rPr>
          <w:sz w:val="24"/>
        </w:rPr>
        <w:t>center-align</w:t>
      </w:r>
      <w:r>
        <w:rPr>
          <w:spacing w:val="-3"/>
          <w:sz w:val="24"/>
        </w:rPr>
        <w:t xml:space="preserve"> </w:t>
      </w:r>
      <w:r>
        <w:rPr>
          <w:sz w:val="24"/>
        </w:rPr>
        <w:t>the</w:t>
      </w:r>
      <w:r>
        <w:rPr>
          <w:spacing w:val="-4"/>
          <w:sz w:val="24"/>
        </w:rPr>
        <w:t xml:space="preserve"> </w:t>
      </w:r>
      <w:r>
        <w:rPr>
          <w:sz w:val="24"/>
        </w:rPr>
        <w:t>company</w:t>
      </w:r>
      <w:r>
        <w:rPr>
          <w:spacing w:val="-3"/>
          <w:sz w:val="24"/>
        </w:rPr>
        <w:t xml:space="preserve"> </w:t>
      </w:r>
      <w:r>
        <w:rPr>
          <w:spacing w:val="-4"/>
          <w:sz w:val="24"/>
        </w:rPr>
        <w:t>logo</w:t>
      </w:r>
    </w:p>
    <w:p w14:paraId="53410D67">
      <w:pPr>
        <w:spacing w:before="187"/>
        <w:ind w:left="1157" w:right="0" w:firstLine="0"/>
        <w:jc w:val="left"/>
        <w:rPr>
          <w:sz w:val="24"/>
        </w:rPr>
      </w:pPr>
      <w:bookmarkStart w:id="8" w:name="Step 2: Header and Title"/>
      <w:bookmarkEnd w:id="8"/>
      <w:r>
        <w:rPr>
          <w:b/>
          <w:sz w:val="24"/>
        </w:rPr>
        <w:t>Step</w:t>
      </w:r>
      <w:r>
        <w:rPr>
          <w:b/>
          <w:spacing w:val="-2"/>
          <w:sz w:val="24"/>
        </w:rPr>
        <w:t xml:space="preserve"> </w:t>
      </w:r>
      <w:r>
        <w:rPr>
          <w:b/>
          <w:sz w:val="24"/>
        </w:rPr>
        <w:t>2</w:t>
      </w:r>
      <w:r>
        <w:rPr>
          <w:sz w:val="24"/>
        </w:rPr>
        <w:t>:</w:t>
      </w:r>
      <w:r>
        <w:rPr>
          <w:spacing w:val="-2"/>
          <w:sz w:val="24"/>
        </w:rPr>
        <w:t xml:space="preserve"> </w:t>
      </w:r>
      <w:r>
        <w:rPr>
          <w:sz w:val="24"/>
        </w:rPr>
        <w:t>Header</w:t>
      </w:r>
      <w:r>
        <w:rPr>
          <w:spacing w:val="-1"/>
          <w:sz w:val="24"/>
        </w:rPr>
        <w:t xml:space="preserve"> </w:t>
      </w:r>
      <w:r>
        <w:rPr>
          <w:sz w:val="24"/>
        </w:rPr>
        <w:t xml:space="preserve">and </w:t>
      </w:r>
      <w:r>
        <w:rPr>
          <w:spacing w:val="-4"/>
          <w:sz w:val="24"/>
        </w:rPr>
        <w:t>Title</w:t>
      </w:r>
    </w:p>
    <w:p w14:paraId="761987BA">
      <w:pPr>
        <w:pStyle w:val="6"/>
        <w:spacing w:before="23"/>
      </w:pPr>
    </w:p>
    <w:p w14:paraId="10914233">
      <w:pPr>
        <w:pStyle w:val="9"/>
        <w:numPr>
          <w:ilvl w:val="1"/>
          <w:numId w:val="7"/>
        </w:numPr>
        <w:tabs>
          <w:tab w:val="left" w:pos="1877"/>
        </w:tabs>
        <w:spacing w:before="0" w:after="0" w:line="240" w:lineRule="auto"/>
        <w:ind w:left="1877" w:right="0" w:hanging="360"/>
        <w:jc w:val="left"/>
        <w:rPr>
          <w:rFonts w:ascii="Symbol" w:hAnsi="Symbol"/>
          <w:sz w:val="20"/>
        </w:rPr>
      </w:pPr>
      <w:r>
        <w:rPr>
          <w:sz w:val="24"/>
        </w:rPr>
        <w:t>Displayed</w:t>
      </w:r>
      <w:r>
        <w:rPr>
          <w:spacing w:val="-3"/>
          <w:sz w:val="24"/>
        </w:rPr>
        <w:t xml:space="preserve"> </w:t>
      </w:r>
      <w:r>
        <w:rPr>
          <w:sz w:val="24"/>
        </w:rPr>
        <w:t>a</w:t>
      </w:r>
      <w:r>
        <w:rPr>
          <w:spacing w:val="-5"/>
          <w:sz w:val="24"/>
        </w:rPr>
        <w:t xml:space="preserve"> </w:t>
      </w:r>
      <w:r>
        <w:rPr>
          <w:sz w:val="24"/>
        </w:rPr>
        <w:t>subtle</w:t>
      </w:r>
      <w:r>
        <w:rPr>
          <w:spacing w:val="-4"/>
          <w:sz w:val="24"/>
        </w:rPr>
        <w:t xml:space="preserve"> </w:t>
      </w:r>
      <w:r>
        <w:rPr>
          <w:sz w:val="24"/>
        </w:rPr>
        <w:t>center-aligned</w:t>
      </w:r>
      <w:r>
        <w:rPr>
          <w:spacing w:val="-3"/>
          <w:sz w:val="24"/>
        </w:rPr>
        <w:t xml:space="preserve"> </w:t>
      </w:r>
      <w:r>
        <w:rPr>
          <w:sz w:val="24"/>
        </w:rPr>
        <w:t>title</w:t>
      </w:r>
      <w:r>
        <w:rPr>
          <w:spacing w:val="-4"/>
          <w:sz w:val="24"/>
        </w:rPr>
        <w:t xml:space="preserve"> </w:t>
      </w:r>
      <w:r>
        <w:rPr>
          <w:sz w:val="24"/>
        </w:rPr>
        <w:t>under</w:t>
      </w:r>
      <w:r>
        <w:rPr>
          <w:spacing w:val="-1"/>
          <w:sz w:val="24"/>
        </w:rPr>
        <w:t xml:space="preserve"> </w:t>
      </w:r>
      <w:r>
        <w:rPr>
          <w:sz w:val="24"/>
        </w:rPr>
        <w:t>the</w:t>
      </w:r>
      <w:r>
        <w:rPr>
          <w:spacing w:val="-4"/>
          <w:sz w:val="24"/>
        </w:rPr>
        <w:t xml:space="preserve"> </w:t>
      </w:r>
      <w:r>
        <w:rPr>
          <w:spacing w:val="-2"/>
          <w:sz w:val="24"/>
        </w:rPr>
        <w:t>logo:</w:t>
      </w:r>
    </w:p>
    <w:p w14:paraId="4C38F1D8">
      <w:pPr>
        <w:pStyle w:val="6"/>
        <w:spacing w:before="16"/>
        <w:rPr>
          <w:sz w:val="20"/>
        </w:rPr>
      </w:pPr>
      <w:r>
        <w:rPr>
          <w:sz w:val="20"/>
        </w:rPr>
        <w:drawing>
          <wp:anchor distT="0" distB="0" distL="0" distR="0" simplePos="0" relativeHeight="251673600" behindDoc="1" locked="0" layoutInCell="1" allowOverlap="1">
            <wp:simplePos x="0" y="0"/>
            <wp:positionH relativeFrom="page">
              <wp:posOffset>914400</wp:posOffset>
            </wp:positionH>
            <wp:positionV relativeFrom="paragraph">
              <wp:posOffset>174625</wp:posOffset>
            </wp:positionV>
            <wp:extent cx="5755005" cy="772795"/>
            <wp:effectExtent l="0" t="0" r="0" b="0"/>
            <wp:wrapTopAndBottom/>
            <wp:docPr id="94" name="Image 94"/>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5" cstate="print"/>
                    <a:stretch>
                      <a:fillRect/>
                    </a:stretch>
                  </pic:blipFill>
                  <pic:spPr>
                    <a:xfrm>
                      <a:off x="0" y="0"/>
                      <a:ext cx="5754918" cy="772763"/>
                    </a:xfrm>
                    <a:prstGeom prst="rect">
                      <a:avLst/>
                    </a:prstGeom>
                  </pic:spPr>
                </pic:pic>
              </a:graphicData>
            </a:graphic>
          </wp:anchor>
        </w:drawing>
      </w:r>
    </w:p>
    <w:p w14:paraId="2B76CA0D">
      <w:pPr>
        <w:spacing w:before="180"/>
        <w:ind w:left="1157" w:right="0" w:firstLine="0"/>
        <w:jc w:val="left"/>
        <w:rPr>
          <w:sz w:val="24"/>
        </w:rPr>
      </w:pPr>
      <w:bookmarkStart w:id="9" w:name="Step 3: User Input Interface"/>
      <w:bookmarkEnd w:id="9"/>
      <w:r>
        <w:rPr>
          <w:b/>
          <w:sz w:val="24"/>
        </w:rPr>
        <w:t>Step</w:t>
      </w:r>
      <w:r>
        <w:rPr>
          <w:b/>
          <w:spacing w:val="-2"/>
          <w:sz w:val="24"/>
        </w:rPr>
        <w:t xml:space="preserve"> </w:t>
      </w:r>
      <w:r>
        <w:rPr>
          <w:b/>
          <w:sz w:val="24"/>
        </w:rPr>
        <w:t>3</w:t>
      </w:r>
      <w:r>
        <w:rPr>
          <w:sz w:val="24"/>
        </w:rPr>
        <w:t>:</w:t>
      </w:r>
      <w:r>
        <w:rPr>
          <w:spacing w:val="-2"/>
          <w:sz w:val="24"/>
        </w:rPr>
        <w:t xml:space="preserve"> </w:t>
      </w:r>
      <w:r>
        <w:rPr>
          <w:sz w:val="24"/>
        </w:rPr>
        <w:t>User Input</w:t>
      </w:r>
      <w:r>
        <w:rPr>
          <w:spacing w:val="-2"/>
          <w:sz w:val="24"/>
        </w:rPr>
        <w:t xml:space="preserve"> Interface</w:t>
      </w:r>
    </w:p>
    <w:p w14:paraId="295E1281">
      <w:pPr>
        <w:pStyle w:val="6"/>
        <w:spacing w:before="23"/>
      </w:pPr>
    </w:p>
    <w:p w14:paraId="12C171C1">
      <w:pPr>
        <w:pStyle w:val="9"/>
        <w:numPr>
          <w:ilvl w:val="1"/>
          <w:numId w:val="7"/>
        </w:numPr>
        <w:tabs>
          <w:tab w:val="left" w:pos="1877"/>
        </w:tabs>
        <w:spacing w:before="0" w:after="0" w:line="280" w:lineRule="exact"/>
        <w:ind w:left="1877" w:right="0" w:hanging="360"/>
        <w:jc w:val="left"/>
        <w:rPr>
          <w:rFonts w:ascii="Symbol" w:hAnsi="Symbol"/>
          <w:sz w:val="20"/>
        </w:rPr>
      </w:pPr>
      <w:r>
        <w:rPr>
          <w:sz w:val="24"/>
        </w:rPr>
        <w:t>Created</w:t>
      </w:r>
      <w:r>
        <w:rPr>
          <w:spacing w:val="-3"/>
          <w:sz w:val="24"/>
        </w:rPr>
        <w:t xml:space="preserve"> </w:t>
      </w:r>
      <w:r>
        <w:rPr>
          <w:sz w:val="24"/>
        </w:rPr>
        <w:t>intuitive</w:t>
      </w:r>
      <w:r>
        <w:rPr>
          <w:spacing w:val="-5"/>
          <w:sz w:val="24"/>
        </w:rPr>
        <w:t xml:space="preserve"> </w:t>
      </w:r>
      <w:r>
        <w:rPr>
          <w:sz w:val="24"/>
        </w:rPr>
        <w:t>inputs</w:t>
      </w:r>
      <w:r>
        <w:rPr>
          <w:spacing w:val="-4"/>
          <w:sz w:val="24"/>
        </w:rPr>
        <w:t xml:space="preserve"> for:</w:t>
      </w:r>
    </w:p>
    <w:p w14:paraId="662B505C">
      <w:pPr>
        <w:pStyle w:val="9"/>
        <w:numPr>
          <w:ilvl w:val="2"/>
          <w:numId w:val="7"/>
        </w:numPr>
        <w:tabs>
          <w:tab w:val="left" w:pos="2596"/>
        </w:tabs>
        <w:spacing w:before="0" w:after="0" w:line="284" w:lineRule="exact"/>
        <w:ind w:left="2596" w:right="0" w:hanging="359"/>
        <w:jc w:val="left"/>
        <w:rPr>
          <w:sz w:val="24"/>
        </w:rPr>
      </w:pPr>
      <w:r>
        <w:rPr>
          <w:sz w:val="24"/>
        </w:rPr>
        <w:t>document_type:</w:t>
      </w:r>
      <w:r>
        <w:rPr>
          <w:spacing w:val="-2"/>
          <w:sz w:val="24"/>
        </w:rPr>
        <w:t xml:space="preserve"> </w:t>
      </w:r>
      <w:r>
        <w:rPr>
          <w:sz w:val="24"/>
        </w:rPr>
        <w:t>type</w:t>
      </w:r>
      <w:r>
        <w:rPr>
          <w:spacing w:val="-3"/>
          <w:sz w:val="24"/>
        </w:rPr>
        <w:t xml:space="preserve"> </w:t>
      </w:r>
      <w:r>
        <w:rPr>
          <w:sz w:val="24"/>
        </w:rPr>
        <w:t>of</w:t>
      </w:r>
      <w:r>
        <w:rPr>
          <w:spacing w:val="-2"/>
          <w:sz w:val="24"/>
        </w:rPr>
        <w:t xml:space="preserve"> </w:t>
      </w:r>
      <w:r>
        <w:rPr>
          <w:sz w:val="24"/>
        </w:rPr>
        <w:t>legal</w:t>
      </w:r>
      <w:r>
        <w:rPr>
          <w:spacing w:val="1"/>
          <w:sz w:val="24"/>
        </w:rPr>
        <w:t xml:space="preserve"> </w:t>
      </w:r>
      <w:r>
        <w:rPr>
          <w:spacing w:val="-2"/>
          <w:sz w:val="24"/>
        </w:rPr>
        <w:t>document</w:t>
      </w:r>
    </w:p>
    <w:p w14:paraId="4E324099">
      <w:pPr>
        <w:pStyle w:val="9"/>
        <w:numPr>
          <w:ilvl w:val="2"/>
          <w:numId w:val="7"/>
        </w:numPr>
        <w:tabs>
          <w:tab w:val="left" w:pos="2596"/>
        </w:tabs>
        <w:spacing w:before="0" w:after="0" w:line="284" w:lineRule="exact"/>
        <w:ind w:left="2596" w:right="0" w:hanging="359"/>
        <w:jc w:val="left"/>
        <w:rPr>
          <w:sz w:val="24"/>
        </w:rPr>
      </w:pPr>
      <w:r>
        <w:rPr>
          <w:sz w:val="24"/>
        </w:rPr>
        <w:t>parties:</w:t>
      </w:r>
      <w:r>
        <w:rPr>
          <w:spacing w:val="-5"/>
          <w:sz w:val="24"/>
        </w:rPr>
        <w:t xml:space="preserve"> </w:t>
      </w:r>
      <w:r>
        <w:rPr>
          <w:sz w:val="24"/>
        </w:rPr>
        <w:t>involved</w:t>
      </w:r>
      <w:r>
        <w:rPr>
          <w:spacing w:val="-4"/>
          <w:sz w:val="24"/>
        </w:rPr>
        <w:t xml:space="preserve"> </w:t>
      </w:r>
      <w:r>
        <w:rPr>
          <w:spacing w:val="-2"/>
          <w:sz w:val="24"/>
        </w:rPr>
        <w:t>stakeholders</w:t>
      </w:r>
    </w:p>
    <w:p w14:paraId="04EE828B">
      <w:pPr>
        <w:pStyle w:val="9"/>
        <w:numPr>
          <w:ilvl w:val="2"/>
          <w:numId w:val="7"/>
        </w:numPr>
        <w:tabs>
          <w:tab w:val="left" w:pos="2596"/>
        </w:tabs>
        <w:spacing w:before="0" w:after="0" w:line="284" w:lineRule="exact"/>
        <w:ind w:left="2596" w:right="0" w:hanging="359"/>
        <w:jc w:val="left"/>
        <w:rPr>
          <w:sz w:val="24"/>
        </w:rPr>
      </w:pPr>
      <w:r>
        <w:rPr>
          <w:sz w:val="24"/>
        </w:rPr>
        <w:t>terms:</w:t>
      </w:r>
      <w:r>
        <w:rPr>
          <w:spacing w:val="-6"/>
          <w:sz w:val="24"/>
        </w:rPr>
        <w:t xml:space="preserve"> </w:t>
      </w:r>
      <w:r>
        <w:rPr>
          <w:sz w:val="24"/>
        </w:rPr>
        <w:t>semicolon-separated</w:t>
      </w:r>
      <w:r>
        <w:rPr>
          <w:spacing w:val="-5"/>
          <w:sz w:val="24"/>
        </w:rPr>
        <w:t xml:space="preserve"> </w:t>
      </w:r>
      <w:r>
        <w:rPr>
          <w:spacing w:val="-2"/>
          <w:sz w:val="24"/>
        </w:rPr>
        <w:t>clauses</w:t>
      </w:r>
    </w:p>
    <w:p w14:paraId="223B5F15">
      <w:pPr>
        <w:pStyle w:val="9"/>
        <w:numPr>
          <w:ilvl w:val="2"/>
          <w:numId w:val="7"/>
        </w:numPr>
        <w:tabs>
          <w:tab w:val="left" w:pos="2596"/>
        </w:tabs>
        <w:spacing w:before="0" w:after="0" w:line="286" w:lineRule="exact"/>
        <w:ind w:left="2596" w:right="0" w:hanging="359"/>
        <w:jc w:val="left"/>
        <w:rPr>
          <w:sz w:val="24"/>
        </w:rPr>
      </w:pPr>
      <w:r>
        <w:rPr>
          <w:sz w:val="24"/>
        </w:rPr>
        <w:t>dates:</w:t>
      </w:r>
      <w:r>
        <w:rPr>
          <w:spacing w:val="-3"/>
          <w:sz w:val="24"/>
        </w:rPr>
        <w:t xml:space="preserve"> </w:t>
      </w:r>
      <w:r>
        <w:rPr>
          <w:sz w:val="24"/>
        </w:rPr>
        <w:t>effective</w:t>
      </w:r>
      <w:r>
        <w:rPr>
          <w:spacing w:val="-3"/>
          <w:sz w:val="24"/>
        </w:rPr>
        <w:t xml:space="preserve"> </w:t>
      </w:r>
      <w:r>
        <w:rPr>
          <w:spacing w:val="-4"/>
          <w:sz w:val="24"/>
        </w:rPr>
        <w:t>date</w:t>
      </w:r>
    </w:p>
    <w:p w14:paraId="3A2CA382">
      <w:pPr>
        <w:pStyle w:val="9"/>
        <w:spacing w:after="0" w:line="286" w:lineRule="exact"/>
        <w:jc w:val="left"/>
        <w:rPr>
          <w:sz w:val="24"/>
        </w:rPr>
        <w:sectPr>
          <w:pgSz w:w="11910" w:h="16840"/>
          <w:pgMar w:top="1660" w:right="141" w:bottom="280" w:left="283" w:header="868" w:footer="0" w:gutter="0"/>
          <w:cols w:space="720" w:num="1"/>
        </w:sectPr>
      </w:pPr>
    </w:p>
    <w:p w14:paraId="1C8DEF39">
      <w:pPr>
        <w:spacing w:line="240" w:lineRule="auto"/>
        <w:ind w:left="1157" w:right="0" w:firstLine="0"/>
        <w:rPr>
          <w:sz w:val="20"/>
        </w:rPr>
      </w:pPr>
      <w:r>
        <w:rPr>
          <w:sz w:val="20"/>
        </w:rPr>
        <w:drawing>
          <wp:inline distT="0" distB="0" distL="0" distR="0">
            <wp:extent cx="5721350" cy="1817370"/>
            <wp:effectExtent l="0" t="0" r="0" b="0"/>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26" cstate="print"/>
                    <a:stretch>
                      <a:fillRect/>
                    </a:stretch>
                  </pic:blipFill>
                  <pic:spPr>
                    <a:xfrm>
                      <a:off x="0" y="0"/>
                      <a:ext cx="5721514" cy="1817370"/>
                    </a:xfrm>
                    <a:prstGeom prst="rect">
                      <a:avLst/>
                    </a:prstGeom>
                  </pic:spPr>
                </pic:pic>
              </a:graphicData>
            </a:graphic>
          </wp:inline>
        </w:drawing>
      </w:r>
    </w:p>
    <w:p w14:paraId="1EFB4C76">
      <w:pPr>
        <w:pStyle w:val="6"/>
        <w:spacing w:before="49"/>
      </w:pPr>
    </w:p>
    <w:p w14:paraId="4BE4E93F">
      <w:pPr>
        <w:spacing w:before="0" w:line="475" w:lineRule="auto"/>
        <w:ind w:left="1157" w:right="3649" w:firstLine="0"/>
        <w:jc w:val="left"/>
        <w:rPr>
          <w:sz w:val="24"/>
        </w:rPr>
      </w:pPr>
      <w:bookmarkStart w:id="10" w:name="Activity 4.2: Creating Dynamic Previews "/>
      <w:bookmarkEnd w:id="10"/>
      <w:r>
        <w:rPr>
          <w:b/>
          <w:sz w:val="24"/>
        </w:rPr>
        <w:t>Activity</w:t>
      </w:r>
      <w:r>
        <w:rPr>
          <w:b/>
          <w:spacing w:val="-4"/>
          <w:sz w:val="24"/>
        </w:rPr>
        <w:t xml:space="preserve"> </w:t>
      </w:r>
      <w:r>
        <w:rPr>
          <w:b/>
          <w:sz w:val="24"/>
        </w:rPr>
        <w:t>4.2:</w:t>
      </w:r>
      <w:r>
        <w:rPr>
          <w:b/>
          <w:spacing w:val="-5"/>
          <w:sz w:val="24"/>
        </w:rPr>
        <w:t xml:space="preserve"> </w:t>
      </w:r>
      <w:r>
        <w:rPr>
          <w:b/>
          <w:sz w:val="24"/>
        </w:rPr>
        <w:t>Creating</w:t>
      </w:r>
      <w:r>
        <w:rPr>
          <w:b/>
          <w:spacing w:val="-6"/>
          <w:sz w:val="24"/>
        </w:rPr>
        <w:t xml:space="preserve"> </w:t>
      </w:r>
      <w:r>
        <w:rPr>
          <w:b/>
          <w:sz w:val="24"/>
        </w:rPr>
        <w:t>Dynamic</w:t>
      </w:r>
      <w:r>
        <w:rPr>
          <w:b/>
          <w:spacing w:val="-8"/>
          <w:sz w:val="24"/>
        </w:rPr>
        <w:t xml:space="preserve"> </w:t>
      </w:r>
      <w:r>
        <w:rPr>
          <w:b/>
          <w:sz w:val="24"/>
        </w:rPr>
        <w:t>Previews</w:t>
      </w:r>
      <w:r>
        <w:rPr>
          <w:b/>
          <w:spacing w:val="-5"/>
          <w:sz w:val="24"/>
        </w:rPr>
        <w:t xml:space="preserve"> </w:t>
      </w:r>
      <w:r>
        <w:rPr>
          <w:b/>
          <w:sz w:val="24"/>
        </w:rPr>
        <w:t>and</w:t>
      </w:r>
      <w:r>
        <w:rPr>
          <w:b/>
          <w:spacing w:val="-10"/>
          <w:sz w:val="24"/>
        </w:rPr>
        <w:t xml:space="preserve"> </w:t>
      </w:r>
      <w:r>
        <w:rPr>
          <w:b/>
          <w:sz w:val="24"/>
        </w:rPr>
        <w:t>Export</w:t>
      </w:r>
      <w:r>
        <w:rPr>
          <w:b/>
          <w:spacing w:val="-7"/>
          <w:sz w:val="24"/>
        </w:rPr>
        <w:t xml:space="preserve"> </w:t>
      </w:r>
      <w:r>
        <w:rPr>
          <w:b/>
          <w:sz w:val="24"/>
        </w:rPr>
        <w:t xml:space="preserve">Options </w:t>
      </w:r>
      <w:bookmarkStart w:id="11" w:name="Step 1: Generate Document with Backend A"/>
      <w:bookmarkEnd w:id="11"/>
      <w:r>
        <w:rPr>
          <w:b/>
          <w:sz w:val="24"/>
        </w:rPr>
        <w:t>Step 1</w:t>
      </w:r>
      <w:r>
        <w:rPr>
          <w:sz w:val="24"/>
        </w:rPr>
        <w:t>: Generate Document with Backend AI</w:t>
      </w:r>
    </w:p>
    <w:p w14:paraId="738E80DB">
      <w:pPr>
        <w:pStyle w:val="9"/>
        <w:numPr>
          <w:ilvl w:val="1"/>
          <w:numId w:val="7"/>
        </w:numPr>
        <w:tabs>
          <w:tab w:val="left" w:pos="1877"/>
        </w:tabs>
        <w:spacing w:before="34" w:after="0" w:line="240" w:lineRule="auto"/>
        <w:ind w:left="1877" w:right="0" w:hanging="360"/>
        <w:jc w:val="left"/>
        <w:rPr>
          <w:rFonts w:ascii="Symbol" w:hAnsi="Symbol"/>
          <w:sz w:val="20"/>
        </w:rPr>
      </w:pPr>
      <w:r>
        <w:rPr>
          <w:sz w:val="24"/>
        </w:rPr>
        <w:t>On</w:t>
      </w:r>
      <w:r>
        <w:rPr>
          <w:spacing w:val="-4"/>
          <w:sz w:val="24"/>
        </w:rPr>
        <w:t xml:space="preserve"> </w:t>
      </w:r>
      <w:r>
        <w:rPr>
          <w:sz w:val="24"/>
        </w:rPr>
        <w:t>clicking</w:t>
      </w:r>
      <w:r>
        <w:rPr>
          <w:spacing w:val="-6"/>
          <w:sz w:val="24"/>
        </w:rPr>
        <w:t xml:space="preserve"> </w:t>
      </w:r>
      <w:r>
        <w:rPr>
          <w:sz w:val="24"/>
        </w:rPr>
        <w:t>"Generate</w:t>
      </w:r>
      <w:r>
        <w:rPr>
          <w:spacing w:val="-4"/>
          <w:sz w:val="24"/>
        </w:rPr>
        <w:t xml:space="preserve"> </w:t>
      </w:r>
      <w:r>
        <w:rPr>
          <w:sz w:val="24"/>
        </w:rPr>
        <w:t>Document",</w:t>
      </w:r>
      <w:r>
        <w:rPr>
          <w:spacing w:val="-4"/>
          <w:sz w:val="24"/>
        </w:rPr>
        <w:t xml:space="preserve"> </w:t>
      </w:r>
      <w:r>
        <w:rPr>
          <w:sz w:val="24"/>
        </w:rPr>
        <w:t>a</w:t>
      </w:r>
      <w:r>
        <w:rPr>
          <w:spacing w:val="-5"/>
          <w:sz w:val="24"/>
        </w:rPr>
        <w:t xml:space="preserve"> </w:t>
      </w:r>
      <w:r>
        <w:rPr>
          <w:sz w:val="24"/>
        </w:rPr>
        <w:t>POST</w:t>
      </w:r>
      <w:r>
        <w:rPr>
          <w:spacing w:val="-1"/>
          <w:sz w:val="24"/>
        </w:rPr>
        <w:t xml:space="preserve"> </w:t>
      </w:r>
      <w:r>
        <w:rPr>
          <w:sz w:val="24"/>
        </w:rPr>
        <w:t>request</w:t>
      </w:r>
      <w:r>
        <w:rPr>
          <w:spacing w:val="-3"/>
          <w:sz w:val="24"/>
        </w:rPr>
        <w:t xml:space="preserve"> </w:t>
      </w:r>
      <w:r>
        <w:rPr>
          <w:sz w:val="24"/>
        </w:rPr>
        <w:t>is</w:t>
      </w:r>
      <w:r>
        <w:rPr>
          <w:spacing w:val="-5"/>
          <w:sz w:val="24"/>
        </w:rPr>
        <w:t xml:space="preserve"> </w:t>
      </w:r>
      <w:r>
        <w:rPr>
          <w:sz w:val="24"/>
        </w:rPr>
        <w:t>sent</w:t>
      </w:r>
      <w:r>
        <w:rPr>
          <w:spacing w:val="-2"/>
          <w:sz w:val="24"/>
        </w:rPr>
        <w:t xml:space="preserve"> </w:t>
      </w:r>
      <w:r>
        <w:rPr>
          <w:sz w:val="24"/>
        </w:rPr>
        <w:t>to the</w:t>
      </w:r>
      <w:r>
        <w:rPr>
          <w:spacing w:val="-4"/>
          <w:sz w:val="24"/>
        </w:rPr>
        <w:t xml:space="preserve"> </w:t>
      </w:r>
      <w:r>
        <w:rPr>
          <w:sz w:val="24"/>
        </w:rPr>
        <w:t>FastAPI</w:t>
      </w:r>
      <w:r>
        <w:rPr>
          <w:spacing w:val="1"/>
          <w:sz w:val="24"/>
        </w:rPr>
        <w:t xml:space="preserve"> </w:t>
      </w:r>
      <w:r>
        <w:rPr>
          <w:spacing w:val="-2"/>
          <w:sz w:val="24"/>
        </w:rPr>
        <w:t>backend:</w:t>
      </w:r>
    </w:p>
    <w:p w14:paraId="31DD96CE">
      <w:pPr>
        <w:pStyle w:val="6"/>
        <w:spacing w:before="17"/>
        <w:rPr>
          <w:sz w:val="20"/>
        </w:rPr>
      </w:pPr>
      <w:r>
        <w:rPr>
          <w:sz w:val="20"/>
        </w:rPr>
        <w:drawing>
          <wp:anchor distT="0" distB="0" distL="0" distR="0" simplePos="0" relativeHeight="251673600" behindDoc="1" locked="0" layoutInCell="1" allowOverlap="1">
            <wp:simplePos x="0" y="0"/>
            <wp:positionH relativeFrom="page">
              <wp:posOffset>1143000</wp:posOffset>
            </wp:positionH>
            <wp:positionV relativeFrom="paragraph">
              <wp:posOffset>175260</wp:posOffset>
            </wp:positionV>
            <wp:extent cx="5756275" cy="281940"/>
            <wp:effectExtent l="0" t="0" r="0" b="0"/>
            <wp:wrapTopAndBottom/>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7" cstate="print"/>
                    <a:stretch>
                      <a:fillRect/>
                    </a:stretch>
                  </pic:blipFill>
                  <pic:spPr>
                    <a:xfrm>
                      <a:off x="0" y="0"/>
                      <a:ext cx="5756158" cy="281749"/>
                    </a:xfrm>
                    <a:prstGeom prst="rect">
                      <a:avLst/>
                    </a:prstGeom>
                  </pic:spPr>
                </pic:pic>
              </a:graphicData>
            </a:graphic>
          </wp:anchor>
        </w:drawing>
      </w:r>
    </w:p>
    <w:p w14:paraId="283F6D05">
      <w:pPr>
        <w:pStyle w:val="6"/>
        <w:spacing w:before="10"/>
      </w:pPr>
    </w:p>
    <w:p w14:paraId="4DE2210A">
      <w:pPr>
        <w:pStyle w:val="9"/>
        <w:numPr>
          <w:ilvl w:val="1"/>
          <w:numId w:val="7"/>
        </w:numPr>
        <w:tabs>
          <w:tab w:val="left" w:pos="1877"/>
        </w:tabs>
        <w:spacing w:before="0" w:after="0" w:line="240" w:lineRule="auto"/>
        <w:ind w:left="1877" w:right="0" w:hanging="360"/>
        <w:jc w:val="left"/>
        <w:rPr>
          <w:rFonts w:ascii="Symbol" w:hAnsi="Symbol"/>
          <w:sz w:val="24"/>
        </w:rPr>
      </w:pPr>
      <w:r>
        <w:rPr>
          <w:sz w:val="24"/>
        </w:rPr>
        <w:t>AI-generated</w:t>
      </w:r>
      <w:r>
        <w:rPr>
          <w:spacing w:val="-6"/>
          <w:sz w:val="24"/>
        </w:rPr>
        <w:t xml:space="preserve"> </w:t>
      </w:r>
      <w:r>
        <w:rPr>
          <w:sz w:val="24"/>
        </w:rPr>
        <w:t>content</w:t>
      </w:r>
      <w:r>
        <w:rPr>
          <w:spacing w:val="-4"/>
          <w:sz w:val="24"/>
        </w:rPr>
        <w:t xml:space="preserve"> </w:t>
      </w:r>
      <w:r>
        <w:rPr>
          <w:sz w:val="24"/>
        </w:rPr>
        <w:t>is</w:t>
      </w:r>
      <w:r>
        <w:rPr>
          <w:spacing w:val="-6"/>
          <w:sz w:val="24"/>
        </w:rPr>
        <w:t xml:space="preserve"> </w:t>
      </w:r>
      <w:r>
        <w:rPr>
          <w:sz w:val="24"/>
        </w:rPr>
        <w:t>sanitized</w:t>
      </w:r>
      <w:r>
        <w:rPr>
          <w:spacing w:val="-3"/>
          <w:sz w:val="24"/>
        </w:rPr>
        <w:t xml:space="preserve"> </w:t>
      </w:r>
      <w:r>
        <w:rPr>
          <w:sz w:val="24"/>
        </w:rPr>
        <w:t>and</w:t>
      </w:r>
      <w:r>
        <w:rPr>
          <w:spacing w:val="-3"/>
          <w:sz w:val="24"/>
        </w:rPr>
        <w:t xml:space="preserve"> </w:t>
      </w:r>
      <w:r>
        <w:rPr>
          <w:sz w:val="24"/>
        </w:rPr>
        <w:t>displayed</w:t>
      </w:r>
      <w:r>
        <w:rPr>
          <w:spacing w:val="1"/>
          <w:sz w:val="24"/>
        </w:rPr>
        <w:t xml:space="preserve"> </w:t>
      </w:r>
      <w:r>
        <w:rPr>
          <w:spacing w:val="-2"/>
          <w:sz w:val="24"/>
        </w:rPr>
        <w:t>dynamically:</w:t>
      </w:r>
    </w:p>
    <w:p w14:paraId="4F5F0EC8">
      <w:pPr>
        <w:pStyle w:val="6"/>
        <w:spacing w:before="17"/>
        <w:rPr>
          <w:sz w:val="20"/>
        </w:rPr>
      </w:pPr>
      <w:r>
        <w:rPr>
          <w:sz w:val="20"/>
        </w:rPr>
        <w:drawing>
          <wp:anchor distT="0" distB="0" distL="0" distR="0" simplePos="0" relativeHeight="251674624" behindDoc="1" locked="0" layoutInCell="1" allowOverlap="1">
            <wp:simplePos x="0" y="0"/>
            <wp:positionH relativeFrom="page">
              <wp:posOffset>1143000</wp:posOffset>
            </wp:positionH>
            <wp:positionV relativeFrom="paragraph">
              <wp:posOffset>174625</wp:posOffset>
            </wp:positionV>
            <wp:extent cx="5749290" cy="298450"/>
            <wp:effectExtent l="0" t="0" r="0" b="0"/>
            <wp:wrapTopAndBottom/>
            <wp:docPr id="97" name="Image 97"/>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28" cstate="print"/>
                    <a:stretch>
                      <a:fillRect/>
                    </a:stretch>
                  </pic:blipFill>
                  <pic:spPr>
                    <a:xfrm>
                      <a:off x="0" y="0"/>
                      <a:ext cx="5749237" cy="298608"/>
                    </a:xfrm>
                    <a:prstGeom prst="rect">
                      <a:avLst/>
                    </a:prstGeom>
                  </pic:spPr>
                </pic:pic>
              </a:graphicData>
            </a:graphic>
          </wp:anchor>
        </w:drawing>
      </w:r>
    </w:p>
    <w:p w14:paraId="083E7CE6">
      <w:pPr>
        <w:pStyle w:val="6"/>
        <w:spacing w:before="6"/>
      </w:pPr>
    </w:p>
    <w:p w14:paraId="0E186F6E">
      <w:pPr>
        <w:pStyle w:val="6"/>
        <w:ind w:left="1157"/>
      </w:pPr>
      <w:bookmarkStart w:id="12" w:name="Step 2: HTML Preview Rendering"/>
      <w:bookmarkEnd w:id="12"/>
      <w:r>
        <w:rPr>
          <w:b/>
        </w:rPr>
        <w:t>Step</w:t>
      </w:r>
      <w:r>
        <w:rPr>
          <w:b/>
          <w:spacing w:val="-1"/>
        </w:rPr>
        <w:t xml:space="preserve"> </w:t>
      </w:r>
      <w:r>
        <w:rPr>
          <w:b/>
        </w:rPr>
        <w:t>2</w:t>
      </w:r>
      <w:r>
        <w:t>:</w:t>
      </w:r>
      <w:r>
        <w:rPr>
          <w:spacing w:val="-2"/>
        </w:rPr>
        <w:t xml:space="preserve"> </w:t>
      </w:r>
      <w:r>
        <w:t>HTML</w:t>
      </w:r>
      <w:r>
        <w:rPr>
          <w:spacing w:val="-1"/>
        </w:rPr>
        <w:t xml:space="preserve"> </w:t>
      </w:r>
      <w:r>
        <w:t xml:space="preserve">Preview </w:t>
      </w:r>
      <w:r>
        <w:rPr>
          <w:spacing w:val="-2"/>
        </w:rPr>
        <w:t>Rendering</w:t>
      </w:r>
    </w:p>
    <w:p w14:paraId="042E1CE5">
      <w:pPr>
        <w:pStyle w:val="6"/>
        <w:spacing w:before="23"/>
      </w:pPr>
    </w:p>
    <w:p w14:paraId="7BE6E149">
      <w:pPr>
        <w:pStyle w:val="9"/>
        <w:numPr>
          <w:ilvl w:val="1"/>
          <w:numId w:val="7"/>
        </w:numPr>
        <w:tabs>
          <w:tab w:val="left" w:pos="1877"/>
        </w:tabs>
        <w:spacing w:before="0" w:after="0" w:line="240" w:lineRule="auto"/>
        <w:ind w:left="1877" w:right="1303" w:hanging="361"/>
        <w:jc w:val="left"/>
        <w:rPr>
          <w:rFonts w:ascii="Symbol" w:hAnsi="Symbol"/>
          <w:sz w:val="20"/>
        </w:rPr>
      </w:pPr>
      <w:r>
        <w:rPr>
          <w:sz w:val="24"/>
        </w:rPr>
        <w:t>The</w:t>
      </w:r>
      <w:r>
        <w:rPr>
          <w:spacing w:val="-5"/>
          <w:sz w:val="24"/>
        </w:rPr>
        <w:t xml:space="preserve"> </w:t>
      </w:r>
      <w:r>
        <w:rPr>
          <w:sz w:val="24"/>
        </w:rPr>
        <w:t>output</w:t>
      </w:r>
      <w:r>
        <w:rPr>
          <w:spacing w:val="-4"/>
          <w:sz w:val="24"/>
        </w:rPr>
        <w:t xml:space="preserve"> </w:t>
      </w:r>
      <w:r>
        <w:rPr>
          <w:sz w:val="24"/>
        </w:rPr>
        <w:t>is</w:t>
      </w:r>
      <w:r>
        <w:rPr>
          <w:spacing w:val="-6"/>
          <w:sz w:val="24"/>
        </w:rPr>
        <w:t xml:space="preserve"> </w:t>
      </w:r>
      <w:r>
        <w:rPr>
          <w:sz w:val="24"/>
        </w:rPr>
        <w:t>previewed</w:t>
      </w:r>
      <w:r>
        <w:rPr>
          <w:spacing w:val="-3"/>
          <w:sz w:val="24"/>
        </w:rPr>
        <w:t xml:space="preserve"> </w:t>
      </w:r>
      <w:r>
        <w:rPr>
          <w:sz w:val="24"/>
        </w:rPr>
        <w:t>in</w:t>
      </w:r>
      <w:r>
        <w:rPr>
          <w:spacing w:val="-3"/>
          <w:sz w:val="24"/>
        </w:rPr>
        <w:t xml:space="preserve"> </w:t>
      </w:r>
      <w:r>
        <w:rPr>
          <w:sz w:val="24"/>
        </w:rPr>
        <w:t>an</w:t>
      </w:r>
      <w:r>
        <w:rPr>
          <w:spacing w:val="-4"/>
          <w:sz w:val="24"/>
        </w:rPr>
        <w:t xml:space="preserve"> </w:t>
      </w:r>
      <w:r>
        <w:rPr>
          <w:sz w:val="24"/>
        </w:rPr>
        <w:t>elegant</w:t>
      </w:r>
      <w:r>
        <w:rPr>
          <w:spacing w:val="-3"/>
          <w:sz w:val="24"/>
        </w:rPr>
        <w:t xml:space="preserve"> </w:t>
      </w:r>
      <w:r>
        <w:rPr>
          <w:sz w:val="24"/>
        </w:rPr>
        <w:t>dark-themed</w:t>
      </w:r>
      <w:r>
        <w:rPr>
          <w:spacing w:val="-3"/>
          <w:sz w:val="24"/>
        </w:rPr>
        <w:t xml:space="preserve"> </w:t>
      </w:r>
      <w:r>
        <w:rPr>
          <w:sz w:val="24"/>
        </w:rPr>
        <w:t>scrollable</w:t>
      </w:r>
      <w:r>
        <w:rPr>
          <w:spacing w:val="-5"/>
          <w:sz w:val="24"/>
        </w:rPr>
        <w:t xml:space="preserve"> </w:t>
      </w:r>
      <w:r>
        <w:rPr>
          <w:sz w:val="24"/>
        </w:rPr>
        <w:t>card</w:t>
      </w:r>
      <w:r>
        <w:rPr>
          <w:spacing w:val="-3"/>
          <w:sz w:val="24"/>
        </w:rPr>
        <w:t xml:space="preserve"> </w:t>
      </w:r>
      <w:r>
        <w:rPr>
          <w:sz w:val="24"/>
        </w:rPr>
        <w:t>with</w:t>
      </w:r>
      <w:r>
        <w:rPr>
          <w:spacing w:val="-2"/>
          <w:sz w:val="24"/>
        </w:rPr>
        <w:t xml:space="preserve"> </w:t>
      </w:r>
      <w:r>
        <w:rPr>
          <w:sz w:val="24"/>
        </w:rPr>
        <w:t xml:space="preserve">semantic </w:t>
      </w:r>
      <w:r>
        <w:rPr>
          <w:spacing w:val="-2"/>
          <w:sz w:val="24"/>
        </w:rPr>
        <w:t>HTML:</w:t>
      </w:r>
    </w:p>
    <w:p w14:paraId="1F04B4AC">
      <w:pPr>
        <w:pStyle w:val="6"/>
        <w:spacing w:before="20"/>
        <w:rPr>
          <w:sz w:val="20"/>
        </w:rPr>
      </w:pPr>
      <w:r>
        <w:rPr>
          <w:sz w:val="20"/>
        </w:rPr>
        <w:drawing>
          <wp:anchor distT="0" distB="0" distL="0" distR="0" simplePos="0" relativeHeight="251674624" behindDoc="1" locked="0" layoutInCell="1" allowOverlap="1">
            <wp:simplePos x="0" y="0"/>
            <wp:positionH relativeFrom="page">
              <wp:posOffset>914400</wp:posOffset>
            </wp:positionH>
            <wp:positionV relativeFrom="paragraph">
              <wp:posOffset>177165</wp:posOffset>
            </wp:positionV>
            <wp:extent cx="5731510" cy="451485"/>
            <wp:effectExtent l="0" t="0" r="0" b="0"/>
            <wp:wrapTopAndBottom/>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29" cstate="print"/>
                    <a:stretch>
                      <a:fillRect/>
                    </a:stretch>
                  </pic:blipFill>
                  <pic:spPr>
                    <a:xfrm>
                      <a:off x="0" y="0"/>
                      <a:ext cx="5731509" cy="451485"/>
                    </a:xfrm>
                    <a:prstGeom prst="rect">
                      <a:avLst/>
                    </a:prstGeom>
                  </pic:spPr>
                </pic:pic>
              </a:graphicData>
            </a:graphic>
          </wp:anchor>
        </w:drawing>
      </w:r>
    </w:p>
    <w:p w14:paraId="5CF367EC">
      <w:pPr>
        <w:pStyle w:val="6"/>
        <w:spacing w:before="187"/>
      </w:pPr>
    </w:p>
    <w:p w14:paraId="78E8DE08">
      <w:pPr>
        <w:pStyle w:val="6"/>
        <w:ind w:left="1157"/>
      </w:pPr>
      <w:bookmarkStart w:id="13" w:name="Step 3: Editable Document Preview"/>
      <w:bookmarkEnd w:id="13"/>
      <w:r>
        <w:rPr>
          <w:b/>
        </w:rPr>
        <w:t>Step</w:t>
      </w:r>
      <w:r>
        <w:rPr>
          <w:b/>
          <w:spacing w:val="-2"/>
        </w:rPr>
        <w:t xml:space="preserve"> </w:t>
      </w:r>
      <w:r>
        <w:rPr>
          <w:b/>
        </w:rPr>
        <w:t>3</w:t>
      </w:r>
      <w:r>
        <w:t>:</w:t>
      </w:r>
      <w:r>
        <w:rPr>
          <w:spacing w:val="-3"/>
        </w:rPr>
        <w:t xml:space="preserve"> </w:t>
      </w:r>
      <w:r>
        <w:t>Editable</w:t>
      </w:r>
      <w:r>
        <w:rPr>
          <w:spacing w:val="-3"/>
        </w:rPr>
        <w:t xml:space="preserve"> </w:t>
      </w:r>
      <w:r>
        <w:t>Document</w:t>
      </w:r>
      <w:r>
        <w:rPr>
          <w:spacing w:val="-1"/>
        </w:rPr>
        <w:t xml:space="preserve"> </w:t>
      </w:r>
      <w:r>
        <w:rPr>
          <w:spacing w:val="-2"/>
        </w:rPr>
        <w:t>Preview</w:t>
      </w:r>
    </w:p>
    <w:p w14:paraId="151D9857">
      <w:pPr>
        <w:pStyle w:val="6"/>
        <w:spacing w:before="24"/>
      </w:pPr>
    </w:p>
    <w:p w14:paraId="563A4882">
      <w:pPr>
        <w:pStyle w:val="9"/>
        <w:numPr>
          <w:ilvl w:val="1"/>
          <w:numId w:val="7"/>
        </w:numPr>
        <w:tabs>
          <w:tab w:val="left" w:pos="1877"/>
        </w:tabs>
        <w:spacing w:before="0" w:after="0" w:line="240" w:lineRule="auto"/>
        <w:ind w:left="1877" w:right="1713" w:hanging="361"/>
        <w:jc w:val="left"/>
        <w:rPr>
          <w:rFonts w:ascii="Symbol" w:hAnsi="Symbol"/>
          <w:sz w:val="20"/>
        </w:rPr>
      </w:pPr>
      <w:r>
        <w:rPr>
          <w:sz w:val="24"/>
        </w:rPr>
        <w:t>The</w:t>
      </w:r>
      <w:r>
        <w:rPr>
          <w:spacing w:val="-5"/>
          <w:sz w:val="24"/>
        </w:rPr>
        <w:t xml:space="preserve"> </w:t>
      </w:r>
      <w:r>
        <w:rPr>
          <w:sz w:val="24"/>
        </w:rPr>
        <w:t>user</w:t>
      </w:r>
      <w:r>
        <w:rPr>
          <w:spacing w:val="-2"/>
          <w:sz w:val="24"/>
        </w:rPr>
        <w:t xml:space="preserve"> </w:t>
      </w:r>
      <w:r>
        <w:rPr>
          <w:sz w:val="24"/>
        </w:rPr>
        <w:t>can</w:t>
      </w:r>
      <w:r>
        <w:rPr>
          <w:spacing w:val="-4"/>
          <w:sz w:val="24"/>
        </w:rPr>
        <w:t xml:space="preserve"> </w:t>
      </w:r>
      <w:r>
        <w:rPr>
          <w:sz w:val="24"/>
        </w:rPr>
        <w:t>click</w:t>
      </w:r>
      <w:r>
        <w:rPr>
          <w:spacing w:val="-4"/>
          <w:sz w:val="24"/>
        </w:rPr>
        <w:t xml:space="preserve"> </w:t>
      </w:r>
      <w:r>
        <w:rPr>
          <w:sz w:val="24"/>
        </w:rPr>
        <w:t>"Edit</w:t>
      </w:r>
      <w:r>
        <w:rPr>
          <w:spacing w:val="-3"/>
          <w:sz w:val="24"/>
        </w:rPr>
        <w:t xml:space="preserve"> </w:t>
      </w:r>
      <w:r>
        <w:rPr>
          <w:sz w:val="24"/>
        </w:rPr>
        <w:t>Document"</w:t>
      </w:r>
      <w:r>
        <w:rPr>
          <w:spacing w:val="-2"/>
          <w:sz w:val="24"/>
        </w:rPr>
        <w:t xml:space="preserve"> </w:t>
      </w:r>
      <w:r>
        <w:rPr>
          <w:sz w:val="24"/>
        </w:rPr>
        <w:t>and</w:t>
      </w:r>
      <w:r>
        <w:rPr>
          <w:spacing w:val="-7"/>
          <w:sz w:val="24"/>
        </w:rPr>
        <w:t xml:space="preserve"> </w:t>
      </w:r>
      <w:r>
        <w:rPr>
          <w:sz w:val="24"/>
        </w:rPr>
        <w:t>modify</w:t>
      </w:r>
      <w:r>
        <w:rPr>
          <w:spacing w:val="-5"/>
          <w:sz w:val="24"/>
        </w:rPr>
        <w:t xml:space="preserve"> </w:t>
      </w:r>
      <w:r>
        <w:rPr>
          <w:sz w:val="24"/>
        </w:rPr>
        <w:t>the</w:t>
      </w:r>
      <w:r>
        <w:rPr>
          <w:spacing w:val="-5"/>
          <w:sz w:val="24"/>
        </w:rPr>
        <w:t xml:space="preserve"> </w:t>
      </w:r>
      <w:r>
        <w:rPr>
          <w:sz w:val="24"/>
        </w:rPr>
        <w:t>generated</w:t>
      </w:r>
      <w:r>
        <w:rPr>
          <w:spacing w:val="-3"/>
          <w:sz w:val="24"/>
        </w:rPr>
        <w:t xml:space="preserve"> </w:t>
      </w:r>
      <w:r>
        <w:rPr>
          <w:sz w:val="24"/>
        </w:rPr>
        <w:t>content</w:t>
      </w:r>
      <w:r>
        <w:rPr>
          <w:spacing w:val="-3"/>
          <w:sz w:val="24"/>
        </w:rPr>
        <w:t xml:space="preserve"> </w:t>
      </w:r>
      <w:r>
        <w:rPr>
          <w:sz w:val="24"/>
        </w:rPr>
        <w:t>using</w:t>
      </w:r>
      <w:r>
        <w:rPr>
          <w:spacing w:val="-2"/>
          <w:sz w:val="24"/>
        </w:rPr>
        <w:t xml:space="preserve"> </w:t>
      </w:r>
      <w:r>
        <w:rPr>
          <w:sz w:val="24"/>
        </w:rPr>
        <w:t>a text area:</w:t>
      </w:r>
    </w:p>
    <w:p w14:paraId="0D77DCFF">
      <w:pPr>
        <w:pStyle w:val="6"/>
        <w:spacing w:before="19"/>
        <w:rPr>
          <w:sz w:val="20"/>
        </w:rPr>
      </w:pPr>
      <w:r>
        <w:rPr>
          <w:sz w:val="20"/>
        </w:rPr>
        <w:drawing>
          <wp:anchor distT="0" distB="0" distL="0" distR="0" simplePos="0" relativeHeight="251675648" behindDoc="1" locked="0" layoutInCell="1" allowOverlap="1">
            <wp:simplePos x="0" y="0"/>
            <wp:positionH relativeFrom="page">
              <wp:posOffset>914400</wp:posOffset>
            </wp:positionH>
            <wp:positionV relativeFrom="paragraph">
              <wp:posOffset>176530</wp:posOffset>
            </wp:positionV>
            <wp:extent cx="5759450" cy="311785"/>
            <wp:effectExtent l="0" t="0" r="0" b="0"/>
            <wp:wrapTopAndBottom/>
            <wp:docPr id="99" name="Image 99"/>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0" cstate="print"/>
                    <a:stretch>
                      <a:fillRect/>
                    </a:stretch>
                  </pic:blipFill>
                  <pic:spPr>
                    <a:xfrm>
                      <a:off x="0" y="0"/>
                      <a:ext cx="5759640" cy="312038"/>
                    </a:xfrm>
                    <a:prstGeom prst="rect">
                      <a:avLst/>
                    </a:prstGeom>
                  </pic:spPr>
                </pic:pic>
              </a:graphicData>
            </a:graphic>
          </wp:anchor>
        </w:drawing>
      </w:r>
    </w:p>
    <w:p w14:paraId="122C7C1D">
      <w:pPr>
        <w:pStyle w:val="6"/>
        <w:spacing w:before="180"/>
        <w:ind w:left="1157"/>
      </w:pPr>
      <w:bookmarkStart w:id="14" w:name="Step 4: Multi-Format Download Options"/>
      <w:bookmarkEnd w:id="14"/>
      <w:r>
        <w:rPr>
          <w:b/>
        </w:rPr>
        <w:t>Step</w:t>
      </w:r>
      <w:r>
        <w:rPr>
          <w:b/>
          <w:spacing w:val="-3"/>
        </w:rPr>
        <w:t xml:space="preserve"> </w:t>
      </w:r>
      <w:r>
        <w:rPr>
          <w:b/>
        </w:rPr>
        <w:t>4</w:t>
      </w:r>
      <w:r>
        <w:t>:</w:t>
      </w:r>
      <w:r>
        <w:rPr>
          <w:spacing w:val="-2"/>
        </w:rPr>
        <w:t xml:space="preserve"> </w:t>
      </w:r>
      <w:r>
        <w:t>Multi-Format</w:t>
      </w:r>
      <w:r>
        <w:rPr>
          <w:spacing w:val="-3"/>
        </w:rPr>
        <w:t xml:space="preserve"> </w:t>
      </w:r>
      <w:r>
        <w:t>Download</w:t>
      </w:r>
      <w:r>
        <w:rPr>
          <w:spacing w:val="-2"/>
        </w:rPr>
        <w:t xml:space="preserve"> Options</w:t>
      </w:r>
    </w:p>
    <w:p w14:paraId="0E5B1072">
      <w:pPr>
        <w:pStyle w:val="6"/>
        <w:spacing w:before="23"/>
      </w:pPr>
    </w:p>
    <w:p w14:paraId="221C4C79">
      <w:pPr>
        <w:pStyle w:val="9"/>
        <w:numPr>
          <w:ilvl w:val="1"/>
          <w:numId w:val="7"/>
        </w:numPr>
        <w:tabs>
          <w:tab w:val="left" w:pos="1877"/>
        </w:tabs>
        <w:spacing w:before="0" w:after="0" w:line="240" w:lineRule="auto"/>
        <w:ind w:left="1877" w:right="0" w:hanging="360"/>
        <w:jc w:val="left"/>
        <w:rPr>
          <w:rFonts w:ascii="Symbol" w:hAnsi="Symbol"/>
          <w:sz w:val="20"/>
        </w:rPr>
      </w:pPr>
      <w:r>
        <w:rPr>
          <w:sz w:val="24"/>
        </w:rPr>
        <w:t>Users</w:t>
      </w:r>
      <w:r>
        <w:rPr>
          <w:spacing w:val="-5"/>
          <w:sz w:val="24"/>
        </w:rPr>
        <w:t xml:space="preserve"> </w:t>
      </w:r>
      <w:r>
        <w:rPr>
          <w:sz w:val="24"/>
        </w:rPr>
        <w:t>can</w:t>
      </w:r>
      <w:r>
        <w:rPr>
          <w:spacing w:val="-3"/>
          <w:sz w:val="24"/>
        </w:rPr>
        <w:t xml:space="preserve"> </w:t>
      </w:r>
      <w:r>
        <w:rPr>
          <w:sz w:val="24"/>
        </w:rPr>
        <w:t>download</w:t>
      </w:r>
      <w:r>
        <w:rPr>
          <w:spacing w:val="-2"/>
          <w:sz w:val="24"/>
        </w:rPr>
        <w:t xml:space="preserve"> </w:t>
      </w:r>
      <w:r>
        <w:rPr>
          <w:sz w:val="24"/>
        </w:rPr>
        <w:t>the</w:t>
      </w:r>
      <w:r>
        <w:rPr>
          <w:spacing w:val="-4"/>
          <w:sz w:val="24"/>
        </w:rPr>
        <w:t xml:space="preserve"> </w:t>
      </w:r>
      <w:r>
        <w:rPr>
          <w:sz w:val="24"/>
        </w:rPr>
        <w:t>document</w:t>
      </w:r>
      <w:r>
        <w:rPr>
          <w:spacing w:val="-2"/>
          <w:sz w:val="24"/>
        </w:rPr>
        <w:t xml:space="preserve"> </w:t>
      </w:r>
      <w:r>
        <w:rPr>
          <w:spacing w:val="-5"/>
          <w:sz w:val="24"/>
        </w:rPr>
        <w:t>as:</w:t>
      </w:r>
    </w:p>
    <w:p w14:paraId="1D38322C">
      <w:pPr>
        <w:pStyle w:val="9"/>
        <w:numPr>
          <w:ilvl w:val="2"/>
          <w:numId w:val="7"/>
        </w:numPr>
        <w:tabs>
          <w:tab w:val="left" w:pos="2596"/>
        </w:tabs>
        <w:spacing w:before="2" w:after="0" w:line="286" w:lineRule="exact"/>
        <w:ind w:left="2596" w:right="0" w:hanging="359"/>
        <w:jc w:val="left"/>
        <w:rPr>
          <w:sz w:val="24"/>
        </w:rPr>
      </w:pPr>
      <w:r>
        <w:rPr>
          <w:sz w:val="24"/>
        </w:rPr>
        <w:t>.txt</w:t>
      </w:r>
      <w:r>
        <w:rPr>
          <w:spacing w:val="-5"/>
          <w:sz w:val="24"/>
        </w:rPr>
        <w:t xml:space="preserve"> </w:t>
      </w:r>
      <w:r>
        <w:rPr>
          <w:sz w:val="24"/>
        </w:rPr>
        <w:t>(Plain</w:t>
      </w:r>
      <w:r>
        <w:rPr>
          <w:spacing w:val="-4"/>
          <w:sz w:val="24"/>
        </w:rPr>
        <w:t xml:space="preserve"> </w:t>
      </w:r>
      <w:r>
        <w:rPr>
          <w:spacing w:val="-2"/>
          <w:sz w:val="24"/>
        </w:rPr>
        <w:t>Text)</w:t>
      </w:r>
    </w:p>
    <w:p w14:paraId="54265B00">
      <w:pPr>
        <w:pStyle w:val="9"/>
        <w:numPr>
          <w:ilvl w:val="2"/>
          <w:numId w:val="7"/>
        </w:numPr>
        <w:tabs>
          <w:tab w:val="left" w:pos="2596"/>
        </w:tabs>
        <w:spacing w:before="0" w:after="0" w:line="283" w:lineRule="exact"/>
        <w:ind w:left="2596" w:right="0" w:hanging="359"/>
        <w:jc w:val="left"/>
        <w:rPr>
          <w:sz w:val="24"/>
        </w:rPr>
      </w:pPr>
      <w:r>
        <w:rPr>
          <w:sz w:val="24"/>
        </w:rPr>
        <w:t>.docx</w:t>
      </w:r>
      <w:r>
        <w:rPr>
          <w:spacing w:val="-5"/>
          <w:sz w:val="24"/>
        </w:rPr>
        <w:t xml:space="preserve"> </w:t>
      </w:r>
      <w:r>
        <w:rPr>
          <w:sz w:val="24"/>
        </w:rPr>
        <w:t>(Formatted</w:t>
      </w:r>
      <w:r>
        <w:rPr>
          <w:spacing w:val="-3"/>
          <w:sz w:val="24"/>
        </w:rPr>
        <w:t xml:space="preserve"> </w:t>
      </w:r>
      <w:r>
        <w:rPr>
          <w:sz w:val="24"/>
        </w:rPr>
        <w:t>Word</w:t>
      </w:r>
      <w:r>
        <w:rPr>
          <w:spacing w:val="-4"/>
          <w:sz w:val="24"/>
        </w:rPr>
        <w:t xml:space="preserve"> </w:t>
      </w:r>
      <w:r>
        <w:rPr>
          <w:sz w:val="24"/>
        </w:rPr>
        <w:t>Document</w:t>
      </w:r>
      <w:r>
        <w:rPr>
          <w:spacing w:val="-3"/>
          <w:sz w:val="24"/>
        </w:rPr>
        <w:t xml:space="preserve"> </w:t>
      </w:r>
      <w:r>
        <w:rPr>
          <w:sz w:val="24"/>
        </w:rPr>
        <w:t>with</w:t>
      </w:r>
      <w:r>
        <w:rPr>
          <w:spacing w:val="-2"/>
          <w:sz w:val="24"/>
        </w:rPr>
        <w:t xml:space="preserve"> </w:t>
      </w:r>
      <w:r>
        <w:rPr>
          <w:sz w:val="24"/>
        </w:rPr>
        <w:t>logo,</w:t>
      </w:r>
      <w:r>
        <w:rPr>
          <w:spacing w:val="-6"/>
          <w:sz w:val="24"/>
        </w:rPr>
        <w:t xml:space="preserve"> </w:t>
      </w:r>
      <w:r>
        <w:rPr>
          <w:sz w:val="24"/>
        </w:rPr>
        <w:t>headings,</w:t>
      </w:r>
      <w:r>
        <w:rPr>
          <w:spacing w:val="-5"/>
          <w:sz w:val="24"/>
        </w:rPr>
        <w:t xml:space="preserve"> </w:t>
      </w:r>
      <w:r>
        <w:rPr>
          <w:sz w:val="24"/>
        </w:rPr>
        <w:t>and</w:t>
      </w:r>
      <w:r>
        <w:rPr>
          <w:spacing w:val="-2"/>
          <w:sz w:val="24"/>
        </w:rPr>
        <w:t xml:space="preserve"> table)</w:t>
      </w:r>
    </w:p>
    <w:p w14:paraId="29AAB499">
      <w:pPr>
        <w:pStyle w:val="9"/>
        <w:numPr>
          <w:ilvl w:val="2"/>
          <w:numId w:val="7"/>
        </w:numPr>
        <w:tabs>
          <w:tab w:val="left" w:pos="2596"/>
        </w:tabs>
        <w:spacing w:before="0" w:after="0" w:line="286" w:lineRule="exact"/>
        <w:ind w:left="2596" w:right="0" w:hanging="359"/>
        <w:jc w:val="left"/>
        <w:rPr>
          <w:sz w:val="24"/>
        </w:rPr>
      </w:pPr>
      <w:r>
        <w:rPr>
          <w:sz w:val="24"/>
        </w:rPr>
        <w:t>.pdf</w:t>
      </w:r>
      <w:r>
        <w:rPr>
          <w:spacing w:val="-2"/>
          <w:sz w:val="24"/>
        </w:rPr>
        <w:t xml:space="preserve"> </w:t>
      </w:r>
      <w:r>
        <w:rPr>
          <w:sz w:val="24"/>
        </w:rPr>
        <w:t>(Branded</w:t>
      </w:r>
      <w:r>
        <w:rPr>
          <w:spacing w:val="-2"/>
          <w:sz w:val="24"/>
        </w:rPr>
        <w:t xml:space="preserve"> </w:t>
      </w:r>
      <w:r>
        <w:rPr>
          <w:sz w:val="24"/>
        </w:rPr>
        <w:t>PDF</w:t>
      </w:r>
      <w:r>
        <w:rPr>
          <w:spacing w:val="-1"/>
          <w:sz w:val="24"/>
        </w:rPr>
        <w:t xml:space="preserve"> </w:t>
      </w:r>
      <w:r>
        <w:rPr>
          <w:sz w:val="24"/>
        </w:rPr>
        <w:t>with</w:t>
      </w:r>
      <w:r>
        <w:rPr>
          <w:spacing w:val="-5"/>
          <w:sz w:val="24"/>
        </w:rPr>
        <w:t xml:space="preserve"> </w:t>
      </w:r>
      <w:r>
        <w:rPr>
          <w:sz w:val="24"/>
        </w:rPr>
        <w:t>logo</w:t>
      </w:r>
      <w:r>
        <w:rPr>
          <w:spacing w:val="-1"/>
          <w:sz w:val="24"/>
        </w:rPr>
        <w:t xml:space="preserve"> </w:t>
      </w:r>
      <w:r>
        <w:rPr>
          <w:sz w:val="24"/>
        </w:rPr>
        <w:t xml:space="preserve">and </w:t>
      </w:r>
      <w:r>
        <w:rPr>
          <w:spacing w:val="-2"/>
          <w:sz w:val="24"/>
        </w:rPr>
        <w:t>footer)</w:t>
      </w:r>
    </w:p>
    <w:p w14:paraId="75C525C1">
      <w:pPr>
        <w:pStyle w:val="6"/>
        <w:spacing w:before="8"/>
        <w:rPr>
          <w:sz w:val="20"/>
        </w:rPr>
      </w:pPr>
      <w:r>
        <w:rPr>
          <w:sz w:val="20"/>
        </w:rPr>
        <w:drawing>
          <wp:anchor distT="0" distB="0" distL="0" distR="0" simplePos="0" relativeHeight="251675648" behindDoc="1" locked="0" layoutInCell="1" allowOverlap="1">
            <wp:simplePos x="0" y="0"/>
            <wp:positionH relativeFrom="page">
              <wp:posOffset>914400</wp:posOffset>
            </wp:positionH>
            <wp:positionV relativeFrom="paragraph">
              <wp:posOffset>168910</wp:posOffset>
            </wp:positionV>
            <wp:extent cx="5724525" cy="398145"/>
            <wp:effectExtent l="0" t="0" r="0" b="0"/>
            <wp:wrapTopAndBottom/>
            <wp:docPr id="100"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1" cstate="print"/>
                    <a:stretch>
                      <a:fillRect/>
                    </a:stretch>
                  </pic:blipFill>
                  <pic:spPr>
                    <a:xfrm>
                      <a:off x="0" y="0"/>
                      <a:ext cx="5724484" cy="398430"/>
                    </a:xfrm>
                    <a:prstGeom prst="rect">
                      <a:avLst/>
                    </a:prstGeom>
                  </pic:spPr>
                </pic:pic>
              </a:graphicData>
            </a:graphic>
          </wp:anchor>
        </w:drawing>
      </w:r>
    </w:p>
    <w:p w14:paraId="52A809BE">
      <w:pPr>
        <w:pStyle w:val="6"/>
        <w:spacing w:after="0"/>
        <w:rPr>
          <w:sz w:val="20"/>
        </w:rPr>
        <w:sectPr>
          <w:headerReference r:id="rId6" w:type="default"/>
          <w:pgSz w:w="11910" w:h="16840"/>
          <w:pgMar w:top="680" w:right="141" w:bottom="280" w:left="283" w:header="0" w:footer="0" w:gutter="0"/>
          <w:cols w:space="720" w:num="1"/>
        </w:sectPr>
      </w:pPr>
    </w:p>
    <w:p w14:paraId="482E8C76">
      <w:pPr>
        <w:pStyle w:val="6"/>
      </w:pPr>
    </w:p>
    <w:p w14:paraId="7C897AA3">
      <w:pPr>
        <w:pStyle w:val="6"/>
      </w:pPr>
    </w:p>
    <w:p w14:paraId="5D5DA2BE">
      <w:pPr>
        <w:pStyle w:val="6"/>
        <w:spacing w:before="100"/>
      </w:pPr>
    </w:p>
    <w:p w14:paraId="53C282BD">
      <w:pPr>
        <w:spacing w:before="0" w:line="475" w:lineRule="auto"/>
        <w:ind w:left="1157" w:right="5602" w:firstLine="0"/>
        <w:jc w:val="left"/>
        <w:rPr>
          <w:b/>
          <w:sz w:val="24"/>
        </w:rPr>
      </w:pPr>
      <w:bookmarkStart w:id="15" w:name="Core Functions &amp; Utilities"/>
      <w:bookmarkEnd w:id="15"/>
      <w:r>
        <w:rPr>
          <w:b/>
          <w:sz w:val="24"/>
        </w:rPr>
        <w:t>Core</w:t>
      </w:r>
      <w:r>
        <w:rPr>
          <w:b/>
          <w:spacing w:val="-11"/>
          <w:sz w:val="24"/>
        </w:rPr>
        <w:t xml:space="preserve"> </w:t>
      </w:r>
      <w:r>
        <w:rPr>
          <w:b/>
          <w:sz w:val="24"/>
        </w:rPr>
        <w:t>Functions</w:t>
      </w:r>
      <w:r>
        <w:rPr>
          <w:b/>
          <w:spacing w:val="-12"/>
          <w:sz w:val="24"/>
        </w:rPr>
        <w:t xml:space="preserve"> </w:t>
      </w:r>
      <w:r>
        <w:rPr>
          <w:b/>
          <w:sz w:val="24"/>
        </w:rPr>
        <w:t>&amp;</w:t>
      </w:r>
      <w:r>
        <w:rPr>
          <w:b/>
          <w:spacing w:val="-11"/>
          <w:sz w:val="24"/>
        </w:rPr>
        <w:t xml:space="preserve"> </w:t>
      </w:r>
      <w:r>
        <w:rPr>
          <w:b/>
          <w:sz w:val="24"/>
        </w:rPr>
        <w:t xml:space="preserve">Utilities </w:t>
      </w:r>
      <w:bookmarkStart w:id="16" w:name="sanitize_text(text)"/>
      <w:bookmarkEnd w:id="16"/>
      <w:r>
        <w:rPr>
          <w:b/>
          <w:spacing w:val="-2"/>
          <w:sz w:val="24"/>
        </w:rPr>
        <w:t>sanitize_text(text)</w:t>
      </w:r>
    </w:p>
    <w:p w14:paraId="50BB0B53">
      <w:pPr>
        <w:pStyle w:val="9"/>
        <w:numPr>
          <w:ilvl w:val="1"/>
          <w:numId w:val="7"/>
        </w:numPr>
        <w:tabs>
          <w:tab w:val="left" w:pos="1877"/>
        </w:tabs>
        <w:spacing w:before="28" w:after="0" w:line="240" w:lineRule="auto"/>
        <w:ind w:left="1877" w:right="0" w:hanging="360"/>
        <w:jc w:val="left"/>
        <w:rPr>
          <w:rFonts w:ascii="Symbol" w:hAnsi="Symbol"/>
          <w:sz w:val="20"/>
        </w:rPr>
      </w:pPr>
      <w:r>
        <w:rPr>
          <w:sz w:val="24"/>
        </w:rPr>
        <w:t>Removes</w:t>
      </w:r>
      <w:r>
        <w:rPr>
          <w:spacing w:val="-8"/>
          <w:sz w:val="24"/>
        </w:rPr>
        <w:t xml:space="preserve"> </w:t>
      </w:r>
      <w:r>
        <w:rPr>
          <w:sz w:val="24"/>
        </w:rPr>
        <w:t>special</w:t>
      </w:r>
      <w:r>
        <w:rPr>
          <w:spacing w:val="-1"/>
          <w:sz w:val="24"/>
        </w:rPr>
        <w:t xml:space="preserve"> </w:t>
      </w:r>
      <w:r>
        <w:rPr>
          <w:sz w:val="24"/>
        </w:rPr>
        <w:t>characters</w:t>
      </w:r>
      <w:r>
        <w:rPr>
          <w:spacing w:val="-5"/>
          <w:sz w:val="24"/>
        </w:rPr>
        <w:t xml:space="preserve"> </w:t>
      </w:r>
      <w:r>
        <w:rPr>
          <w:sz w:val="24"/>
        </w:rPr>
        <w:t>and</w:t>
      </w:r>
      <w:r>
        <w:rPr>
          <w:spacing w:val="-2"/>
          <w:sz w:val="24"/>
        </w:rPr>
        <w:t xml:space="preserve"> </w:t>
      </w:r>
      <w:r>
        <w:rPr>
          <w:sz w:val="24"/>
        </w:rPr>
        <w:t>typographic</w:t>
      </w:r>
      <w:r>
        <w:rPr>
          <w:spacing w:val="-3"/>
          <w:sz w:val="24"/>
        </w:rPr>
        <w:t xml:space="preserve"> </w:t>
      </w:r>
      <w:r>
        <w:rPr>
          <w:sz w:val="24"/>
        </w:rPr>
        <w:t>quotes</w:t>
      </w:r>
      <w:r>
        <w:rPr>
          <w:spacing w:val="-5"/>
          <w:sz w:val="24"/>
        </w:rPr>
        <w:t xml:space="preserve"> </w:t>
      </w:r>
      <w:r>
        <w:rPr>
          <w:sz w:val="24"/>
        </w:rPr>
        <w:t>to</w:t>
      </w:r>
      <w:r>
        <w:rPr>
          <w:spacing w:val="-1"/>
          <w:sz w:val="24"/>
        </w:rPr>
        <w:t xml:space="preserve"> </w:t>
      </w:r>
      <w:r>
        <w:rPr>
          <w:sz w:val="24"/>
        </w:rPr>
        <w:t>ensure</w:t>
      </w:r>
      <w:r>
        <w:rPr>
          <w:spacing w:val="-4"/>
          <w:sz w:val="24"/>
        </w:rPr>
        <w:t xml:space="preserve"> </w:t>
      </w:r>
      <w:r>
        <w:rPr>
          <w:sz w:val="24"/>
        </w:rPr>
        <w:t>clean</w:t>
      </w:r>
      <w:r>
        <w:rPr>
          <w:spacing w:val="-3"/>
          <w:sz w:val="24"/>
        </w:rPr>
        <w:t xml:space="preserve"> </w:t>
      </w:r>
      <w:r>
        <w:rPr>
          <w:spacing w:val="-2"/>
          <w:sz w:val="24"/>
        </w:rPr>
        <w:t>formatting.</w:t>
      </w:r>
    </w:p>
    <w:p w14:paraId="0998E440">
      <w:pPr>
        <w:spacing w:before="281"/>
        <w:ind w:left="1157" w:right="0" w:firstLine="0"/>
        <w:jc w:val="left"/>
        <w:rPr>
          <w:b/>
          <w:sz w:val="24"/>
        </w:rPr>
      </w:pPr>
      <w:bookmarkStart w:id="17" w:name="format_docx(text, doc_type)"/>
      <w:bookmarkEnd w:id="17"/>
      <w:r>
        <w:rPr>
          <w:b/>
          <w:spacing w:val="-2"/>
          <w:sz w:val="24"/>
        </w:rPr>
        <w:t>format_docx(text,</w:t>
      </w:r>
      <w:r>
        <w:rPr>
          <w:b/>
          <w:spacing w:val="19"/>
          <w:sz w:val="24"/>
        </w:rPr>
        <w:t xml:space="preserve"> </w:t>
      </w:r>
      <w:r>
        <w:rPr>
          <w:b/>
          <w:spacing w:val="-2"/>
          <w:sz w:val="24"/>
        </w:rPr>
        <w:t>doc_type)</w:t>
      </w:r>
    </w:p>
    <w:p w14:paraId="40AEE291">
      <w:pPr>
        <w:pStyle w:val="6"/>
        <w:spacing w:before="23"/>
        <w:rPr>
          <w:b/>
        </w:rPr>
      </w:pPr>
    </w:p>
    <w:p w14:paraId="1DBDF6E9">
      <w:pPr>
        <w:pStyle w:val="9"/>
        <w:numPr>
          <w:ilvl w:val="1"/>
          <w:numId w:val="7"/>
        </w:numPr>
        <w:tabs>
          <w:tab w:val="left" w:pos="1877"/>
        </w:tabs>
        <w:spacing w:before="0" w:after="0" w:line="280" w:lineRule="exact"/>
        <w:ind w:left="1877" w:right="0" w:hanging="360"/>
        <w:jc w:val="left"/>
        <w:rPr>
          <w:rFonts w:ascii="Symbol" w:hAnsi="Symbol"/>
          <w:sz w:val="20"/>
        </w:rPr>
      </w:pPr>
      <w:r>
        <w:rPr>
          <w:sz w:val="24"/>
        </w:rPr>
        <w:t>Uses</w:t>
      </w:r>
      <w:r>
        <w:rPr>
          <w:spacing w:val="-3"/>
          <w:sz w:val="24"/>
        </w:rPr>
        <w:t xml:space="preserve"> </w:t>
      </w:r>
      <w:r>
        <w:rPr>
          <w:sz w:val="24"/>
        </w:rPr>
        <w:t>python-docx</w:t>
      </w:r>
      <w:r>
        <w:rPr>
          <w:spacing w:val="1"/>
          <w:sz w:val="24"/>
        </w:rPr>
        <w:t xml:space="preserve"> </w:t>
      </w:r>
      <w:r>
        <w:rPr>
          <w:spacing w:val="-5"/>
          <w:sz w:val="24"/>
        </w:rPr>
        <w:t>to:</w:t>
      </w:r>
    </w:p>
    <w:p w14:paraId="15E0B15D">
      <w:pPr>
        <w:pStyle w:val="9"/>
        <w:numPr>
          <w:ilvl w:val="2"/>
          <w:numId w:val="7"/>
        </w:numPr>
        <w:tabs>
          <w:tab w:val="left" w:pos="2596"/>
        </w:tabs>
        <w:spacing w:before="0" w:after="0" w:line="284" w:lineRule="exact"/>
        <w:ind w:left="2596" w:right="0" w:hanging="359"/>
        <w:jc w:val="left"/>
        <w:rPr>
          <w:sz w:val="24"/>
        </w:rPr>
      </w:pPr>
      <w:r>
        <w:rPr>
          <w:sz w:val="24"/>
        </w:rPr>
        <w:t>Embed</w:t>
      </w:r>
      <w:r>
        <w:rPr>
          <w:spacing w:val="-3"/>
          <w:sz w:val="24"/>
        </w:rPr>
        <w:t xml:space="preserve"> </w:t>
      </w:r>
      <w:r>
        <w:rPr>
          <w:spacing w:val="-4"/>
          <w:sz w:val="24"/>
        </w:rPr>
        <w:t>logo</w:t>
      </w:r>
    </w:p>
    <w:p w14:paraId="7819007B">
      <w:pPr>
        <w:pStyle w:val="9"/>
        <w:numPr>
          <w:ilvl w:val="2"/>
          <w:numId w:val="7"/>
        </w:numPr>
        <w:tabs>
          <w:tab w:val="left" w:pos="2596"/>
        </w:tabs>
        <w:spacing w:before="0" w:after="0" w:line="283" w:lineRule="exact"/>
        <w:ind w:left="2596" w:right="0" w:hanging="359"/>
        <w:jc w:val="left"/>
        <w:rPr>
          <w:sz w:val="24"/>
        </w:rPr>
      </w:pPr>
      <w:r>
        <w:rPr>
          <w:sz w:val="24"/>
        </w:rPr>
        <w:t>Add</w:t>
      </w:r>
      <w:r>
        <w:rPr>
          <w:spacing w:val="-3"/>
          <w:sz w:val="24"/>
        </w:rPr>
        <w:t xml:space="preserve"> </w:t>
      </w:r>
      <w:r>
        <w:rPr>
          <w:sz w:val="24"/>
        </w:rPr>
        <w:t>titles,</w:t>
      </w:r>
      <w:r>
        <w:rPr>
          <w:spacing w:val="-4"/>
          <w:sz w:val="24"/>
        </w:rPr>
        <w:t xml:space="preserve"> </w:t>
      </w:r>
      <w:r>
        <w:rPr>
          <w:sz w:val="24"/>
        </w:rPr>
        <w:t>paragraph</w:t>
      </w:r>
      <w:r>
        <w:rPr>
          <w:spacing w:val="-1"/>
          <w:sz w:val="24"/>
        </w:rPr>
        <w:t xml:space="preserve"> </w:t>
      </w:r>
      <w:r>
        <w:rPr>
          <w:spacing w:val="-2"/>
          <w:sz w:val="24"/>
        </w:rPr>
        <w:t>formatting</w:t>
      </w:r>
    </w:p>
    <w:p w14:paraId="61412D49">
      <w:pPr>
        <w:pStyle w:val="9"/>
        <w:numPr>
          <w:ilvl w:val="2"/>
          <w:numId w:val="7"/>
        </w:numPr>
        <w:tabs>
          <w:tab w:val="left" w:pos="2596"/>
        </w:tabs>
        <w:spacing w:before="0" w:after="0" w:line="286" w:lineRule="exact"/>
        <w:ind w:left="2596" w:right="0" w:hanging="359"/>
        <w:jc w:val="left"/>
        <w:rPr>
          <w:sz w:val="24"/>
        </w:rPr>
      </w:pPr>
      <w:r>
        <w:rPr>
          <w:sz w:val="24"/>
        </w:rPr>
        <w:t>Auto-generate</w:t>
      </w:r>
      <w:r>
        <w:rPr>
          <w:spacing w:val="-6"/>
          <w:sz w:val="24"/>
        </w:rPr>
        <w:t xml:space="preserve"> </w:t>
      </w:r>
      <w:r>
        <w:rPr>
          <w:sz w:val="24"/>
        </w:rPr>
        <w:t>a</w:t>
      </w:r>
      <w:r>
        <w:rPr>
          <w:spacing w:val="-5"/>
          <w:sz w:val="24"/>
        </w:rPr>
        <w:t xml:space="preserve"> </w:t>
      </w:r>
      <w:r>
        <w:rPr>
          <w:sz w:val="24"/>
        </w:rPr>
        <w:t>Terms</w:t>
      </w:r>
      <w:r>
        <w:rPr>
          <w:spacing w:val="-5"/>
          <w:sz w:val="24"/>
        </w:rPr>
        <w:t xml:space="preserve"> </w:t>
      </w:r>
      <w:r>
        <w:rPr>
          <w:sz w:val="24"/>
        </w:rPr>
        <w:t>table</w:t>
      </w:r>
      <w:r>
        <w:rPr>
          <w:spacing w:val="-4"/>
          <w:sz w:val="24"/>
        </w:rPr>
        <w:t xml:space="preserve"> </w:t>
      </w:r>
      <w:r>
        <w:rPr>
          <w:sz w:val="24"/>
        </w:rPr>
        <w:t>from</w:t>
      </w:r>
      <w:r>
        <w:rPr>
          <w:spacing w:val="-1"/>
          <w:sz w:val="24"/>
        </w:rPr>
        <w:t xml:space="preserve"> </w:t>
      </w:r>
      <w:r>
        <w:rPr>
          <w:sz w:val="24"/>
        </w:rPr>
        <w:t>semicolon-separated</w:t>
      </w:r>
      <w:r>
        <w:rPr>
          <w:spacing w:val="-1"/>
          <w:sz w:val="24"/>
        </w:rPr>
        <w:t xml:space="preserve"> </w:t>
      </w:r>
      <w:r>
        <w:rPr>
          <w:spacing w:val="-2"/>
          <w:sz w:val="24"/>
        </w:rPr>
        <w:t>input</w:t>
      </w:r>
    </w:p>
    <w:p w14:paraId="5D75B855">
      <w:pPr>
        <w:spacing w:before="268"/>
        <w:ind w:left="1157" w:right="0" w:firstLine="0"/>
        <w:jc w:val="left"/>
        <w:rPr>
          <w:b/>
          <w:sz w:val="24"/>
        </w:rPr>
      </w:pPr>
      <w:bookmarkStart w:id="18" w:name="format_pdf(text, doc_type)"/>
      <w:bookmarkEnd w:id="18"/>
      <w:r>
        <w:rPr>
          <w:b/>
          <w:sz w:val="24"/>
        </w:rPr>
        <w:t>format_pdf(text,</w:t>
      </w:r>
      <w:r>
        <w:rPr>
          <w:b/>
          <w:spacing w:val="-13"/>
          <w:sz w:val="24"/>
        </w:rPr>
        <w:t xml:space="preserve"> </w:t>
      </w:r>
      <w:r>
        <w:rPr>
          <w:b/>
          <w:spacing w:val="-2"/>
          <w:sz w:val="24"/>
        </w:rPr>
        <w:t>doc_type)</w:t>
      </w:r>
    </w:p>
    <w:p w14:paraId="63953482">
      <w:pPr>
        <w:pStyle w:val="6"/>
        <w:spacing w:before="23"/>
        <w:rPr>
          <w:b/>
        </w:rPr>
      </w:pPr>
    </w:p>
    <w:p w14:paraId="5B0FACFB">
      <w:pPr>
        <w:pStyle w:val="9"/>
        <w:numPr>
          <w:ilvl w:val="1"/>
          <w:numId w:val="7"/>
        </w:numPr>
        <w:tabs>
          <w:tab w:val="left" w:pos="1877"/>
        </w:tabs>
        <w:spacing w:before="0" w:after="0" w:line="240" w:lineRule="auto"/>
        <w:ind w:left="1877" w:right="0" w:hanging="360"/>
        <w:jc w:val="left"/>
        <w:rPr>
          <w:rFonts w:ascii="Symbol" w:hAnsi="Symbol"/>
          <w:sz w:val="20"/>
        </w:rPr>
      </w:pPr>
      <w:r>
        <w:rPr>
          <w:sz w:val="24"/>
        </w:rPr>
        <w:t>Utilizes</w:t>
      </w:r>
      <w:r>
        <w:rPr>
          <w:spacing w:val="-4"/>
          <w:sz w:val="24"/>
        </w:rPr>
        <w:t xml:space="preserve"> </w:t>
      </w:r>
      <w:r>
        <w:rPr>
          <w:sz w:val="24"/>
        </w:rPr>
        <w:t>FPDF</w:t>
      </w:r>
      <w:r>
        <w:rPr>
          <w:spacing w:val="-1"/>
          <w:sz w:val="24"/>
        </w:rPr>
        <w:t xml:space="preserve"> </w:t>
      </w:r>
      <w:r>
        <w:rPr>
          <w:sz w:val="24"/>
        </w:rPr>
        <w:t>with custom</w:t>
      </w:r>
      <w:r>
        <w:rPr>
          <w:spacing w:val="-5"/>
          <w:sz w:val="24"/>
        </w:rPr>
        <w:t xml:space="preserve"> </w:t>
      </w:r>
      <w:r>
        <w:rPr>
          <w:spacing w:val="-2"/>
          <w:sz w:val="24"/>
        </w:rPr>
        <w:t>header/footer:</w:t>
      </w:r>
    </w:p>
    <w:p w14:paraId="69E3ACC4">
      <w:pPr>
        <w:pStyle w:val="9"/>
        <w:numPr>
          <w:ilvl w:val="2"/>
          <w:numId w:val="7"/>
        </w:numPr>
        <w:tabs>
          <w:tab w:val="left" w:pos="2596"/>
        </w:tabs>
        <w:spacing w:before="2" w:after="0" w:line="283" w:lineRule="exact"/>
        <w:ind w:left="2596" w:right="0" w:hanging="359"/>
        <w:jc w:val="left"/>
        <w:rPr>
          <w:sz w:val="24"/>
        </w:rPr>
      </w:pPr>
      <w:r>
        <w:rPr>
          <w:sz w:val="24"/>
        </w:rPr>
        <w:t>Center-aligned</w:t>
      </w:r>
      <w:r>
        <w:rPr>
          <w:spacing w:val="-8"/>
          <w:sz w:val="24"/>
        </w:rPr>
        <w:t xml:space="preserve"> </w:t>
      </w:r>
      <w:r>
        <w:rPr>
          <w:spacing w:val="-4"/>
          <w:sz w:val="24"/>
        </w:rPr>
        <w:t>logo</w:t>
      </w:r>
    </w:p>
    <w:p w14:paraId="31AE8EAF">
      <w:pPr>
        <w:pStyle w:val="9"/>
        <w:numPr>
          <w:ilvl w:val="2"/>
          <w:numId w:val="7"/>
        </w:numPr>
        <w:tabs>
          <w:tab w:val="left" w:pos="2596"/>
        </w:tabs>
        <w:spacing w:before="0" w:after="0" w:line="281" w:lineRule="exact"/>
        <w:ind w:left="2596" w:right="0" w:hanging="359"/>
        <w:jc w:val="left"/>
        <w:rPr>
          <w:sz w:val="24"/>
        </w:rPr>
      </w:pPr>
      <w:r>
        <w:rPr>
          <w:sz w:val="24"/>
        </w:rPr>
        <w:t>Bold</w:t>
      </w:r>
      <w:r>
        <w:rPr>
          <w:spacing w:val="-2"/>
          <w:sz w:val="24"/>
        </w:rPr>
        <w:t xml:space="preserve"> </w:t>
      </w:r>
      <w:r>
        <w:rPr>
          <w:sz w:val="24"/>
        </w:rPr>
        <w:t>headings</w:t>
      </w:r>
      <w:r>
        <w:rPr>
          <w:spacing w:val="-3"/>
          <w:sz w:val="24"/>
        </w:rPr>
        <w:t xml:space="preserve"> </w:t>
      </w:r>
      <w:r>
        <w:rPr>
          <w:sz w:val="24"/>
        </w:rPr>
        <w:t xml:space="preserve">for </w:t>
      </w:r>
      <w:r>
        <w:rPr>
          <w:spacing w:val="-2"/>
          <w:sz w:val="24"/>
        </w:rPr>
        <w:t>sections</w:t>
      </w:r>
    </w:p>
    <w:p w14:paraId="19E5100D">
      <w:pPr>
        <w:pStyle w:val="9"/>
        <w:numPr>
          <w:ilvl w:val="2"/>
          <w:numId w:val="7"/>
        </w:numPr>
        <w:tabs>
          <w:tab w:val="left" w:pos="2596"/>
        </w:tabs>
        <w:spacing w:before="0" w:after="0" w:line="286" w:lineRule="exact"/>
        <w:ind w:left="2596" w:right="0" w:hanging="359"/>
        <w:jc w:val="left"/>
        <w:rPr>
          <w:sz w:val="24"/>
        </w:rPr>
      </w:pPr>
      <w:r>
        <w:rPr>
          <w:sz w:val="24"/>
        </w:rPr>
        <w:t>Bullet-style</w:t>
      </w:r>
      <w:r>
        <w:rPr>
          <w:spacing w:val="-8"/>
          <w:sz w:val="24"/>
        </w:rPr>
        <w:t xml:space="preserve"> </w:t>
      </w:r>
      <w:r>
        <w:rPr>
          <w:spacing w:val="-4"/>
          <w:sz w:val="24"/>
        </w:rPr>
        <w:t>terms</w:t>
      </w:r>
    </w:p>
    <w:p w14:paraId="3D484059">
      <w:pPr>
        <w:spacing w:before="269"/>
        <w:ind w:left="1157" w:right="0" w:firstLine="0"/>
        <w:jc w:val="left"/>
        <w:rPr>
          <w:b/>
          <w:sz w:val="24"/>
        </w:rPr>
      </w:pPr>
      <w:bookmarkStart w:id="19" w:name="format_html_preview(text)"/>
      <w:bookmarkEnd w:id="19"/>
      <w:r>
        <w:rPr>
          <w:b/>
          <w:spacing w:val="-2"/>
          <w:sz w:val="24"/>
        </w:rPr>
        <w:t>format_html_preview(text)</w:t>
      </w:r>
    </w:p>
    <w:p w14:paraId="2BA6B7E5">
      <w:pPr>
        <w:pStyle w:val="6"/>
        <w:spacing w:before="27"/>
        <w:rPr>
          <w:b/>
        </w:rPr>
      </w:pPr>
    </w:p>
    <w:p w14:paraId="259D826F">
      <w:pPr>
        <w:pStyle w:val="9"/>
        <w:numPr>
          <w:ilvl w:val="1"/>
          <w:numId w:val="7"/>
        </w:numPr>
        <w:tabs>
          <w:tab w:val="left" w:pos="1877"/>
        </w:tabs>
        <w:spacing w:before="1" w:after="0" w:line="240" w:lineRule="auto"/>
        <w:ind w:left="1877" w:right="0" w:hanging="360"/>
        <w:jc w:val="left"/>
        <w:rPr>
          <w:rFonts w:ascii="Symbol" w:hAnsi="Symbol"/>
          <w:sz w:val="20"/>
        </w:rPr>
      </w:pPr>
      <w:r>
        <w:rPr>
          <w:sz w:val="24"/>
        </w:rPr>
        <w:t>Converts</w:t>
      </w:r>
      <w:r>
        <w:rPr>
          <w:spacing w:val="-8"/>
          <w:sz w:val="24"/>
        </w:rPr>
        <w:t xml:space="preserve"> </w:t>
      </w:r>
      <w:r>
        <w:rPr>
          <w:sz w:val="24"/>
        </w:rPr>
        <w:t>output</w:t>
      </w:r>
      <w:r>
        <w:rPr>
          <w:spacing w:val="-4"/>
          <w:sz w:val="24"/>
        </w:rPr>
        <w:t xml:space="preserve"> </w:t>
      </w:r>
      <w:r>
        <w:rPr>
          <w:sz w:val="24"/>
        </w:rPr>
        <w:t>to</w:t>
      </w:r>
      <w:r>
        <w:rPr>
          <w:spacing w:val="-2"/>
          <w:sz w:val="24"/>
        </w:rPr>
        <w:t xml:space="preserve"> </w:t>
      </w:r>
      <w:r>
        <w:rPr>
          <w:sz w:val="24"/>
        </w:rPr>
        <w:t>stylized</w:t>
      </w:r>
      <w:r>
        <w:rPr>
          <w:spacing w:val="-4"/>
          <w:sz w:val="24"/>
        </w:rPr>
        <w:t xml:space="preserve"> </w:t>
      </w:r>
      <w:r>
        <w:rPr>
          <w:sz w:val="24"/>
        </w:rPr>
        <w:t>HTML</w:t>
      </w:r>
      <w:r>
        <w:rPr>
          <w:spacing w:val="-3"/>
          <w:sz w:val="24"/>
        </w:rPr>
        <w:t xml:space="preserve"> </w:t>
      </w:r>
      <w:r>
        <w:rPr>
          <w:sz w:val="24"/>
        </w:rPr>
        <w:t>blocks</w:t>
      </w:r>
      <w:r>
        <w:rPr>
          <w:spacing w:val="-6"/>
          <w:sz w:val="24"/>
        </w:rPr>
        <w:t xml:space="preserve"> </w:t>
      </w:r>
      <w:r>
        <w:rPr>
          <w:sz w:val="24"/>
        </w:rPr>
        <w:t>for</w:t>
      </w:r>
      <w:r>
        <w:rPr>
          <w:spacing w:val="-2"/>
          <w:sz w:val="24"/>
        </w:rPr>
        <w:t xml:space="preserve"> </w:t>
      </w:r>
      <w:r>
        <w:rPr>
          <w:sz w:val="24"/>
        </w:rPr>
        <w:t>inline</w:t>
      </w:r>
      <w:r>
        <w:rPr>
          <w:spacing w:val="-5"/>
          <w:sz w:val="24"/>
        </w:rPr>
        <w:t xml:space="preserve"> </w:t>
      </w:r>
      <w:r>
        <w:rPr>
          <w:spacing w:val="-2"/>
          <w:sz w:val="24"/>
        </w:rPr>
        <w:t>display.</w:t>
      </w:r>
    </w:p>
    <w:p w14:paraId="5236207F">
      <w:pPr>
        <w:pStyle w:val="9"/>
        <w:spacing w:after="0" w:line="240" w:lineRule="auto"/>
        <w:jc w:val="left"/>
        <w:rPr>
          <w:rFonts w:ascii="Symbol" w:hAnsi="Symbol"/>
          <w:sz w:val="20"/>
        </w:rPr>
        <w:sectPr>
          <w:headerReference r:id="rId7" w:type="default"/>
          <w:pgSz w:w="11910" w:h="16840"/>
          <w:pgMar w:top="1660" w:right="141" w:bottom="280" w:left="283" w:header="868" w:footer="0" w:gutter="0"/>
          <w:cols w:space="720" w:num="1"/>
        </w:sectPr>
      </w:pPr>
    </w:p>
    <w:p w14:paraId="7A938BF5">
      <w:pPr>
        <w:pStyle w:val="6"/>
      </w:pPr>
    </w:p>
    <w:p w14:paraId="36582007">
      <w:pPr>
        <w:pStyle w:val="6"/>
        <w:spacing w:before="256"/>
      </w:pPr>
    </w:p>
    <w:p w14:paraId="5CE1D6EA">
      <w:pPr>
        <w:pStyle w:val="3"/>
        <w:spacing w:before="1"/>
      </w:pPr>
      <w:bookmarkStart w:id="20" w:name="MILESTONE 5: Deployment"/>
      <w:bookmarkEnd w:id="20"/>
      <w:r>
        <w:t>MILESTONE 5:</w:t>
      </w:r>
      <w:r>
        <w:rPr>
          <w:spacing w:val="-1"/>
        </w:rPr>
        <w:t xml:space="preserve"> </w:t>
      </w:r>
      <w:r>
        <w:rPr>
          <w:spacing w:val="-2"/>
        </w:rPr>
        <w:t>Deployment</w:t>
      </w:r>
    </w:p>
    <w:p w14:paraId="62D5F667">
      <w:pPr>
        <w:pStyle w:val="6"/>
        <w:spacing w:before="22"/>
        <w:rPr>
          <w:b/>
        </w:rPr>
      </w:pPr>
    </w:p>
    <w:p w14:paraId="2BE59B42">
      <w:pPr>
        <w:pStyle w:val="6"/>
        <w:spacing w:before="1" w:line="259" w:lineRule="auto"/>
        <w:ind w:left="1157" w:right="1506"/>
      </w:pPr>
      <w:r>
        <w:t xml:space="preserve">In Milestone 5, the focus is on deploying the </w:t>
      </w:r>
      <w:r>
        <w:rPr>
          <w:b/>
        </w:rPr>
        <w:t xml:space="preserve">LegalEase </w:t>
      </w:r>
      <w:r>
        <w:t xml:space="preserve">application locally using </w:t>
      </w:r>
      <w:r>
        <w:rPr>
          <w:b/>
        </w:rPr>
        <w:t>FastAPI</w:t>
      </w:r>
      <w:r>
        <w:rPr>
          <w:b/>
          <w:spacing w:val="-4"/>
        </w:rPr>
        <w:t xml:space="preserve"> </w:t>
      </w:r>
      <w:r>
        <w:t>as</w:t>
      </w:r>
      <w:r>
        <w:rPr>
          <w:spacing w:val="-5"/>
        </w:rPr>
        <w:t xml:space="preserve"> </w:t>
      </w:r>
      <w:r>
        <w:t>the</w:t>
      </w:r>
      <w:r>
        <w:rPr>
          <w:spacing w:val="-5"/>
        </w:rPr>
        <w:t xml:space="preserve"> </w:t>
      </w:r>
      <w:r>
        <w:t>backend and</w:t>
      </w:r>
      <w:r>
        <w:rPr>
          <w:spacing w:val="-1"/>
        </w:rPr>
        <w:t xml:space="preserve"> </w:t>
      </w:r>
      <w:r>
        <w:rPr>
          <w:b/>
        </w:rPr>
        <w:t>Streamlit</w:t>
      </w:r>
      <w:r>
        <w:rPr>
          <w:b/>
          <w:spacing w:val="-3"/>
        </w:rPr>
        <w:t xml:space="preserve"> </w:t>
      </w:r>
      <w:r>
        <w:t>as</w:t>
      </w:r>
      <w:r>
        <w:rPr>
          <w:spacing w:val="-5"/>
        </w:rPr>
        <w:t xml:space="preserve"> </w:t>
      </w:r>
      <w:r>
        <w:t>the</w:t>
      </w:r>
      <w:r>
        <w:rPr>
          <w:spacing w:val="-5"/>
        </w:rPr>
        <w:t xml:space="preserve"> </w:t>
      </w:r>
      <w:r>
        <w:t>frontend.</w:t>
      </w:r>
      <w:r>
        <w:rPr>
          <w:spacing w:val="-5"/>
        </w:rPr>
        <w:t xml:space="preserve"> </w:t>
      </w:r>
      <w:r>
        <w:t>This</w:t>
      </w:r>
      <w:r>
        <w:rPr>
          <w:spacing w:val="-5"/>
        </w:rPr>
        <w:t xml:space="preserve"> </w:t>
      </w:r>
      <w:r>
        <w:t>milestone</w:t>
      </w:r>
      <w:r>
        <w:rPr>
          <w:spacing w:val="-5"/>
        </w:rPr>
        <w:t xml:space="preserve"> </w:t>
      </w:r>
      <w:r>
        <w:t>involves</w:t>
      </w:r>
      <w:r>
        <w:rPr>
          <w:spacing w:val="-5"/>
        </w:rPr>
        <w:t xml:space="preserve"> </w:t>
      </w:r>
      <w:r>
        <w:t>setting up a virtual environment, configuring dependencies, and verifying that all modules—from the Gemini API integration to document generation and downloads—work seamlessly</w:t>
      </w:r>
      <w:r>
        <w:rPr>
          <w:spacing w:val="-2"/>
        </w:rPr>
        <w:t xml:space="preserve"> </w:t>
      </w:r>
      <w:r>
        <w:t>in</w:t>
      </w:r>
      <w:r>
        <w:rPr>
          <w:spacing w:val="-1"/>
        </w:rPr>
        <w:t xml:space="preserve"> </w:t>
      </w:r>
      <w:r>
        <w:t>a</w:t>
      </w:r>
      <w:r>
        <w:rPr>
          <w:spacing w:val="-4"/>
        </w:rPr>
        <w:t xml:space="preserve"> </w:t>
      </w:r>
      <w:r>
        <w:t>real-world</w:t>
      </w:r>
      <w:r>
        <w:rPr>
          <w:spacing w:val="-5"/>
        </w:rPr>
        <w:t xml:space="preserve"> </w:t>
      </w:r>
      <w:r>
        <w:t>local environment.</w:t>
      </w:r>
      <w:r>
        <w:rPr>
          <w:spacing w:val="-3"/>
        </w:rPr>
        <w:t xml:space="preserve"> </w:t>
      </w:r>
      <w:r>
        <w:t>This</w:t>
      </w:r>
      <w:r>
        <w:rPr>
          <w:spacing w:val="-4"/>
        </w:rPr>
        <w:t xml:space="preserve"> </w:t>
      </w:r>
      <w:r>
        <w:t>ensures</w:t>
      </w:r>
      <w:r>
        <w:rPr>
          <w:spacing w:val="-4"/>
        </w:rPr>
        <w:t xml:space="preserve"> </w:t>
      </w:r>
      <w:r>
        <w:t>your system is</w:t>
      </w:r>
      <w:r>
        <w:rPr>
          <w:spacing w:val="-3"/>
        </w:rPr>
        <w:t xml:space="preserve"> </w:t>
      </w:r>
      <w:r>
        <w:t>production-ready and paves the way for cloud deployment in future stages.</w:t>
      </w:r>
    </w:p>
    <w:p w14:paraId="4830A18A">
      <w:pPr>
        <w:pStyle w:val="6"/>
        <w:rPr>
          <w:sz w:val="20"/>
        </w:rPr>
      </w:pPr>
    </w:p>
    <w:p w14:paraId="396C6AF6">
      <w:pPr>
        <w:pStyle w:val="6"/>
        <w:spacing w:before="40"/>
        <w:rPr>
          <w:sz w:val="20"/>
        </w:rPr>
      </w:pPr>
      <w:r>
        <w:rPr>
          <w:sz w:val="20"/>
        </w:rPr>
        <mc:AlternateContent>
          <mc:Choice Requires="wps">
            <w:drawing>
              <wp:anchor distT="0" distB="0" distL="0" distR="0" simplePos="0" relativeHeight="251676672" behindDoc="1" locked="0" layoutInCell="1" allowOverlap="1">
                <wp:simplePos x="0" y="0"/>
                <wp:positionH relativeFrom="page">
                  <wp:posOffset>914400</wp:posOffset>
                </wp:positionH>
                <wp:positionV relativeFrom="paragraph">
                  <wp:posOffset>189865</wp:posOffset>
                </wp:positionV>
                <wp:extent cx="4232275" cy="1270"/>
                <wp:effectExtent l="0" t="0" r="0" b="0"/>
                <wp:wrapTopAndBottom/>
                <wp:docPr id="102" name="Graphic 102"/>
                <wp:cNvGraphicFramePr/>
                <a:graphic xmlns:a="http://schemas.openxmlformats.org/drawingml/2006/main">
                  <a:graphicData uri="http://schemas.microsoft.com/office/word/2010/wordprocessingShape">
                    <wps:wsp>
                      <wps:cNvSpPr/>
                      <wps:spPr>
                        <a:xfrm>
                          <a:off x="0" y="0"/>
                          <a:ext cx="4232275" cy="1270"/>
                        </a:xfrm>
                        <a:custGeom>
                          <a:avLst/>
                          <a:gdLst/>
                          <a:ahLst/>
                          <a:cxnLst/>
                          <a:rect l="l" t="t" r="r" b="b"/>
                          <a:pathLst>
                            <a:path w="4232275">
                              <a:moveTo>
                                <a:pt x="0" y="0"/>
                              </a:moveTo>
                              <a:lnTo>
                                <a:pt x="4232240" y="0"/>
                              </a:lnTo>
                            </a:path>
                          </a:pathLst>
                        </a:custGeom>
                        <a:ln w="8632">
                          <a:solidFill>
                            <a:srgbClr val="000000"/>
                          </a:solidFill>
                          <a:prstDash val="solid"/>
                        </a:ln>
                      </wps:spPr>
                      <wps:bodyPr wrap="square" lIns="0" tIns="0" rIns="0" bIns="0" rtlCol="0">
                        <a:noAutofit/>
                      </wps:bodyPr>
                    </wps:wsp>
                  </a:graphicData>
                </a:graphic>
              </wp:anchor>
            </w:drawing>
          </mc:Choice>
          <mc:Fallback>
            <w:pict>
              <v:shape id="Graphic 102" o:spid="_x0000_s1026" o:spt="100" style="position:absolute;left:0pt;margin-left:72pt;margin-top:14.95pt;height:0.1pt;width:333.25pt;mso-position-horizontal-relative:page;mso-wrap-distance-bottom:0pt;mso-wrap-distance-top:0pt;z-index:-251639808;mso-width-relative:page;mso-height-relative:page;" filled="f" stroked="t" coordsize="4232275,1" o:gfxdata="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KBl2F2wAAAAkBAAAP&#10;AAAAAAAAAAEAIAAAACIAAABkcnMvZG93bnJldi54bWxQSwECFAAUAAAACACHTuJAK5qnJRUCAAB+&#10;BAAADgAAAAAAAAABACAAAAAqAQAAZHJzL2Uyb0RvYy54bWxQSwUGAAAAAAYABgBZAQAAsQUAAAAA&#10;" path="m0,0l4232240,0e">
                <v:fill on="f" focussize="0,0"/>
                <v:stroke weight="0.679685039370079pt" color="#000000" joinstyle="round"/>
                <v:imagedata o:title=""/>
                <o:lock v:ext="edit" aspectratio="f"/>
                <v:textbox inset="0mm,0mm,0mm,0mm"/>
                <w10:wrap type="topAndBottom"/>
              </v:shape>
            </w:pict>
          </mc:Fallback>
        </mc:AlternateContent>
      </w:r>
    </w:p>
    <w:p w14:paraId="6E525C04">
      <w:pPr>
        <w:pStyle w:val="6"/>
        <w:spacing w:before="43"/>
      </w:pPr>
    </w:p>
    <w:p w14:paraId="6812247D">
      <w:pPr>
        <w:spacing w:before="0" w:line="475" w:lineRule="auto"/>
        <w:ind w:left="1210" w:right="3649" w:hanging="53"/>
        <w:jc w:val="left"/>
        <w:rPr>
          <w:sz w:val="24"/>
        </w:rPr>
      </w:pPr>
      <w:bookmarkStart w:id="21" w:name="Activity 5.1: Preparing the Application "/>
      <w:bookmarkEnd w:id="21"/>
      <w:r>
        <w:rPr>
          <w:b/>
          <w:sz w:val="24"/>
        </w:rPr>
        <w:t>Activity</w:t>
      </w:r>
      <w:r>
        <w:rPr>
          <w:b/>
          <w:spacing w:val="-4"/>
          <w:sz w:val="24"/>
        </w:rPr>
        <w:t xml:space="preserve"> </w:t>
      </w:r>
      <w:r>
        <w:rPr>
          <w:b/>
          <w:sz w:val="24"/>
        </w:rPr>
        <w:t>5.1:</w:t>
      </w:r>
      <w:r>
        <w:rPr>
          <w:b/>
          <w:spacing w:val="-5"/>
          <w:sz w:val="24"/>
        </w:rPr>
        <w:t xml:space="preserve"> </w:t>
      </w:r>
      <w:r>
        <w:rPr>
          <w:b/>
          <w:sz w:val="24"/>
        </w:rPr>
        <w:t>Preparing</w:t>
      </w:r>
      <w:r>
        <w:rPr>
          <w:b/>
          <w:spacing w:val="-6"/>
          <w:sz w:val="24"/>
        </w:rPr>
        <w:t xml:space="preserve"> </w:t>
      </w:r>
      <w:r>
        <w:rPr>
          <w:b/>
          <w:sz w:val="24"/>
        </w:rPr>
        <w:t>the</w:t>
      </w:r>
      <w:r>
        <w:rPr>
          <w:b/>
          <w:spacing w:val="-4"/>
          <w:sz w:val="24"/>
        </w:rPr>
        <w:t xml:space="preserve"> </w:t>
      </w:r>
      <w:r>
        <w:rPr>
          <w:b/>
          <w:sz w:val="24"/>
        </w:rPr>
        <w:t>Application</w:t>
      </w:r>
      <w:r>
        <w:rPr>
          <w:b/>
          <w:spacing w:val="-6"/>
          <w:sz w:val="24"/>
        </w:rPr>
        <w:t xml:space="preserve"> </w:t>
      </w:r>
      <w:r>
        <w:rPr>
          <w:b/>
          <w:sz w:val="24"/>
        </w:rPr>
        <w:t>for</w:t>
      </w:r>
      <w:r>
        <w:rPr>
          <w:b/>
          <w:spacing w:val="-6"/>
          <w:sz w:val="24"/>
        </w:rPr>
        <w:t xml:space="preserve"> </w:t>
      </w:r>
      <w:r>
        <w:rPr>
          <w:b/>
          <w:sz w:val="24"/>
        </w:rPr>
        <w:t>Local</w:t>
      </w:r>
      <w:r>
        <w:rPr>
          <w:b/>
          <w:spacing w:val="-7"/>
          <w:sz w:val="24"/>
        </w:rPr>
        <w:t xml:space="preserve"> </w:t>
      </w:r>
      <w:r>
        <w:rPr>
          <w:b/>
          <w:sz w:val="24"/>
        </w:rPr>
        <w:t xml:space="preserve">Deployment </w:t>
      </w:r>
      <w:bookmarkStart w:id="22" w:name="Step 1: Set Up a Virtual Environment"/>
      <w:bookmarkEnd w:id="22"/>
      <w:r>
        <w:rPr>
          <w:b/>
          <w:sz w:val="24"/>
        </w:rPr>
        <w:t xml:space="preserve">Step 1: </w:t>
      </w:r>
      <w:r>
        <w:rPr>
          <w:sz w:val="24"/>
        </w:rPr>
        <w:t>Set Up a Virtual Environment</w:t>
      </w:r>
    </w:p>
    <w:p w14:paraId="39A15317">
      <w:pPr>
        <w:pStyle w:val="6"/>
        <w:spacing w:before="29" w:line="261" w:lineRule="auto"/>
        <w:ind w:left="1157" w:right="1188"/>
      </w:pPr>
      <w:r>
        <w:t>To</w:t>
      </w:r>
      <w:r>
        <w:rPr>
          <w:spacing w:val="-3"/>
        </w:rPr>
        <w:t xml:space="preserve"> </w:t>
      </w:r>
      <w:r>
        <w:t>ensure</w:t>
      </w:r>
      <w:r>
        <w:rPr>
          <w:spacing w:val="-6"/>
        </w:rPr>
        <w:t xml:space="preserve"> </w:t>
      </w:r>
      <w:r>
        <w:t>environment</w:t>
      </w:r>
      <w:r>
        <w:rPr>
          <w:spacing w:val="-4"/>
        </w:rPr>
        <w:t xml:space="preserve"> </w:t>
      </w:r>
      <w:r>
        <w:t>isolation</w:t>
      </w:r>
      <w:r>
        <w:rPr>
          <w:spacing w:val="-5"/>
        </w:rPr>
        <w:t xml:space="preserve"> </w:t>
      </w:r>
      <w:r>
        <w:t>and</w:t>
      </w:r>
      <w:r>
        <w:rPr>
          <w:spacing w:val="-3"/>
        </w:rPr>
        <w:t xml:space="preserve"> </w:t>
      </w:r>
      <w:r>
        <w:t>consistent</w:t>
      </w:r>
      <w:r>
        <w:rPr>
          <w:spacing w:val="-4"/>
        </w:rPr>
        <w:t xml:space="preserve"> </w:t>
      </w:r>
      <w:r>
        <w:t>dependency</w:t>
      </w:r>
      <w:r>
        <w:rPr>
          <w:spacing w:val="-5"/>
        </w:rPr>
        <w:t xml:space="preserve"> </w:t>
      </w:r>
      <w:r>
        <w:t>management,</w:t>
      </w:r>
      <w:r>
        <w:rPr>
          <w:spacing w:val="-6"/>
        </w:rPr>
        <w:t xml:space="preserve"> </w:t>
      </w:r>
      <w:r>
        <w:t>create</w:t>
      </w:r>
      <w:r>
        <w:rPr>
          <w:spacing w:val="-6"/>
        </w:rPr>
        <w:t xml:space="preserve"> </w:t>
      </w:r>
      <w:r>
        <w:t>and activate a virtual environment:</w:t>
      </w:r>
    </w:p>
    <w:p w14:paraId="26BA8007">
      <w:pPr>
        <w:pStyle w:val="6"/>
        <w:spacing w:before="16"/>
        <w:rPr>
          <w:sz w:val="20"/>
        </w:rPr>
      </w:pPr>
      <w:r>
        <w:rPr>
          <w:sz w:val="20"/>
        </w:rPr>
        <w:drawing>
          <wp:anchor distT="0" distB="0" distL="0" distR="0" simplePos="0" relativeHeight="251676672" behindDoc="1" locked="0" layoutInCell="1" allowOverlap="1">
            <wp:simplePos x="0" y="0"/>
            <wp:positionH relativeFrom="page">
              <wp:posOffset>1579880</wp:posOffset>
            </wp:positionH>
            <wp:positionV relativeFrom="paragraph">
              <wp:posOffset>173990</wp:posOffset>
            </wp:positionV>
            <wp:extent cx="4391660" cy="381000"/>
            <wp:effectExtent l="0" t="0" r="0" b="0"/>
            <wp:wrapTopAndBottom/>
            <wp:docPr id="103"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32" cstate="print"/>
                    <a:stretch>
                      <a:fillRect/>
                    </a:stretch>
                  </pic:blipFill>
                  <pic:spPr>
                    <a:xfrm>
                      <a:off x="0" y="0"/>
                      <a:ext cx="4391431" cy="381190"/>
                    </a:xfrm>
                    <a:prstGeom prst="rect">
                      <a:avLst/>
                    </a:prstGeom>
                  </pic:spPr>
                </pic:pic>
              </a:graphicData>
            </a:graphic>
          </wp:anchor>
        </w:drawing>
      </w:r>
    </w:p>
    <w:p w14:paraId="174E75D9">
      <w:pPr>
        <w:pStyle w:val="6"/>
        <w:spacing w:before="20"/>
      </w:pPr>
    </w:p>
    <w:p w14:paraId="7ECD88DD">
      <w:pPr>
        <w:spacing w:before="0"/>
        <w:ind w:left="1157" w:right="0" w:firstLine="0"/>
        <w:jc w:val="left"/>
        <w:rPr>
          <w:sz w:val="24"/>
        </w:rPr>
      </w:pPr>
      <w:bookmarkStart w:id="23" w:name="Step 2: Install Dependencies"/>
      <w:bookmarkEnd w:id="23"/>
      <w:r>
        <w:rPr>
          <w:b/>
          <w:sz w:val="24"/>
        </w:rPr>
        <w:t>Step</w:t>
      </w:r>
      <w:r>
        <w:rPr>
          <w:b/>
          <w:spacing w:val="-1"/>
          <w:sz w:val="24"/>
        </w:rPr>
        <w:t xml:space="preserve"> </w:t>
      </w:r>
      <w:r>
        <w:rPr>
          <w:b/>
          <w:sz w:val="24"/>
        </w:rPr>
        <w:t>2</w:t>
      </w:r>
      <w:r>
        <w:rPr>
          <w:sz w:val="24"/>
        </w:rPr>
        <w:t>:</w:t>
      </w:r>
      <w:r>
        <w:rPr>
          <w:spacing w:val="-2"/>
          <w:sz w:val="24"/>
        </w:rPr>
        <w:t xml:space="preserve"> </w:t>
      </w:r>
      <w:r>
        <w:rPr>
          <w:sz w:val="24"/>
        </w:rPr>
        <w:t xml:space="preserve">Install </w:t>
      </w:r>
      <w:r>
        <w:rPr>
          <w:spacing w:val="-2"/>
          <w:sz w:val="24"/>
        </w:rPr>
        <w:t>Dependencies</w:t>
      </w:r>
    </w:p>
    <w:p w14:paraId="60CFC334">
      <w:pPr>
        <w:pStyle w:val="6"/>
        <w:spacing w:before="23"/>
      </w:pPr>
    </w:p>
    <w:p w14:paraId="683ECA1F">
      <w:pPr>
        <w:pStyle w:val="6"/>
        <w:spacing w:before="1" w:line="261" w:lineRule="auto"/>
        <w:ind w:left="1157" w:right="1188"/>
      </w:pPr>
      <w:r>
        <w:t>Ensure</w:t>
      </w:r>
      <w:r>
        <w:rPr>
          <w:spacing w:val="-5"/>
        </w:rPr>
        <w:t xml:space="preserve"> </w:t>
      </w:r>
      <w:r>
        <w:t>that</w:t>
      </w:r>
      <w:r>
        <w:rPr>
          <w:spacing w:val="-4"/>
        </w:rPr>
        <w:t xml:space="preserve"> </w:t>
      </w:r>
      <w:r>
        <w:t>the</w:t>
      </w:r>
      <w:r>
        <w:rPr>
          <w:spacing w:val="-5"/>
        </w:rPr>
        <w:t xml:space="preserve"> </w:t>
      </w:r>
      <w:r>
        <w:t>backend</w:t>
      </w:r>
      <w:r>
        <w:rPr>
          <w:spacing w:val="-3"/>
        </w:rPr>
        <w:t xml:space="preserve"> </w:t>
      </w:r>
      <w:r>
        <w:t>(FastAPI) and</w:t>
      </w:r>
      <w:r>
        <w:rPr>
          <w:spacing w:val="-3"/>
        </w:rPr>
        <w:t xml:space="preserve"> </w:t>
      </w:r>
      <w:r>
        <w:t>frontend</w:t>
      </w:r>
      <w:r>
        <w:rPr>
          <w:spacing w:val="-7"/>
        </w:rPr>
        <w:t xml:space="preserve"> </w:t>
      </w:r>
      <w:r>
        <w:t>(Streamlit)</w:t>
      </w:r>
      <w:r>
        <w:rPr>
          <w:spacing w:val="-4"/>
        </w:rPr>
        <w:t xml:space="preserve"> </w:t>
      </w:r>
      <w:r>
        <w:t>dependencies</w:t>
      </w:r>
      <w:r>
        <w:rPr>
          <w:spacing w:val="-6"/>
        </w:rPr>
        <w:t xml:space="preserve"> </w:t>
      </w:r>
      <w:r>
        <w:t>are</w:t>
      </w:r>
      <w:r>
        <w:rPr>
          <w:spacing w:val="-5"/>
        </w:rPr>
        <w:t xml:space="preserve"> </w:t>
      </w:r>
      <w:r>
        <w:t>installed from a requirements.txt:</w:t>
      </w:r>
    </w:p>
    <w:p w14:paraId="7CEA958D">
      <w:pPr>
        <w:pStyle w:val="6"/>
        <w:spacing w:before="279"/>
        <w:ind w:left="1157"/>
      </w:pPr>
      <w:r>
        <w:t>pip</w:t>
      </w:r>
      <w:r>
        <w:rPr>
          <w:spacing w:val="-2"/>
        </w:rPr>
        <w:t xml:space="preserve"> </w:t>
      </w:r>
      <w:r>
        <w:t>install</w:t>
      </w:r>
      <w:r>
        <w:rPr>
          <w:spacing w:val="1"/>
        </w:rPr>
        <w:t xml:space="preserve"> </w:t>
      </w:r>
      <w:r>
        <w:t>-r</w:t>
      </w:r>
      <w:r>
        <w:rPr>
          <w:spacing w:val="-5"/>
        </w:rPr>
        <w:t xml:space="preserve"> </w:t>
      </w:r>
      <w:r>
        <w:rPr>
          <w:spacing w:val="-2"/>
        </w:rPr>
        <w:t>requirements.txt</w:t>
      </w:r>
    </w:p>
    <w:p w14:paraId="45BDF481">
      <w:pPr>
        <w:pStyle w:val="6"/>
        <w:spacing w:before="37"/>
        <w:rPr>
          <w:sz w:val="20"/>
        </w:rPr>
      </w:pPr>
      <w:r>
        <w:rPr>
          <w:sz w:val="20"/>
        </w:rPr>
        <w:drawing>
          <wp:anchor distT="0" distB="0" distL="0" distR="0" simplePos="0" relativeHeight="251677696" behindDoc="1" locked="0" layoutInCell="1" allowOverlap="1">
            <wp:simplePos x="0" y="0"/>
            <wp:positionH relativeFrom="page">
              <wp:posOffset>2968625</wp:posOffset>
            </wp:positionH>
            <wp:positionV relativeFrom="paragraph">
              <wp:posOffset>187325</wp:posOffset>
            </wp:positionV>
            <wp:extent cx="1605280" cy="2346960"/>
            <wp:effectExtent l="0" t="0" r="0" b="0"/>
            <wp:wrapTopAndBottom/>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33" cstate="print"/>
                    <a:stretch>
                      <a:fillRect/>
                    </a:stretch>
                  </pic:blipFill>
                  <pic:spPr>
                    <a:xfrm>
                      <a:off x="0" y="0"/>
                      <a:ext cx="1605066" cy="2347055"/>
                    </a:xfrm>
                    <a:prstGeom prst="rect">
                      <a:avLst/>
                    </a:prstGeom>
                  </pic:spPr>
                </pic:pic>
              </a:graphicData>
            </a:graphic>
          </wp:anchor>
        </w:drawing>
      </w:r>
    </w:p>
    <w:p w14:paraId="163E398F">
      <w:pPr>
        <w:pStyle w:val="6"/>
        <w:spacing w:after="0"/>
        <w:rPr>
          <w:sz w:val="20"/>
        </w:rPr>
        <w:sectPr>
          <w:pgSz w:w="11910" w:h="16840"/>
          <w:pgMar w:top="1660" w:right="141" w:bottom="280" w:left="283" w:header="868" w:footer="0" w:gutter="0"/>
          <w:cols w:space="720" w:num="1"/>
        </w:sectPr>
      </w:pPr>
    </w:p>
    <w:p w14:paraId="43E38093">
      <w:pPr>
        <w:pStyle w:val="6"/>
        <w:spacing w:before="72"/>
      </w:pPr>
    </w:p>
    <w:p w14:paraId="5FDA6B0C">
      <w:pPr>
        <w:pStyle w:val="6"/>
        <w:ind w:left="1157"/>
      </w:pPr>
      <w:bookmarkStart w:id="24" w:name="Step 3: Configure Environment Variables"/>
      <w:bookmarkEnd w:id="24"/>
      <w:r>
        <w:rPr>
          <w:b/>
        </w:rPr>
        <w:t>Step</w:t>
      </w:r>
      <w:r>
        <w:rPr>
          <w:b/>
          <w:spacing w:val="-1"/>
        </w:rPr>
        <w:t xml:space="preserve"> </w:t>
      </w:r>
      <w:r>
        <w:rPr>
          <w:b/>
        </w:rPr>
        <w:t>3</w:t>
      </w:r>
      <w:r>
        <w:t>:</w:t>
      </w:r>
      <w:r>
        <w:rPr>
          <w:spacing w:val="-2"/>
        </w:rPr>
        <w:t xml:space="preserve"> </w:t>
      </w:r>
      <w:r>
        <w:t>Configure</w:t>
      </w:r>
      <w:r>
        <w:rPr>
          <w:spacing w:val="-3"/>
        </w:rPr>
        <w:t xml:space="preserve"> </w:t>
      </w:r>
      <w:r>
        <w:t xml:space="preserve">Environment </w:t>
      </w:r>
      <w:r>
        <w:rPr>
          <w:spacing w:val="-2"/>
        </w:rPr>
        <w:t>Variables</w:t>
      </w:r>
    </w:p>
    <w:p w14:paraId="0243FE0A">
      <w:pPr>
        <w:pStyle w:val="6"/>
        <w:spacing w:before="28"/>
      </w:pPr>
    </w:p>
    <w:p w14:paraId="2A48663C">
      <w:pPr>
        <w:spacing w:before="0"/>
        <w:ind w:left="1157" w:right="0" w:firstLine="0"/>
        <w:jc w:val="left"/>
        <w:rPr>
          <w:b/>
          <w:sz w:val="24"/>
        </w:rPr>
      </w:pPr>
      <w:r>
        <w:rPr>
          <w:sz w:val="24"/>
        </w:rPr>
        <w:t>Create</w:t>
      </w:r>
      <w:r>
        <w:rPr>
          <w:spacing w:val="-3"/>
          <w:sz w:val="24"/>
        </w:rPr>
        <w:t xml:space="preserve"> </w:t>
      </w:r>
      <w:r>
        <w:rPr>
          <w:sz w:val="24"/>
        </w:rPr>
        <w:t>a</w:t>
      </w:r>
      <w:r>
        <w:rPr>
          <w:spacing w:val="1"/>
          <w:sz w:val="24"/>
        </w:rPr>
        <w:t xml:space="preserve"> </w:t>
      </w:r>
      <w:r>
        <w:rPr>
          <w:sz w:val="24"/>
        </w:rPr>
        <w:t>.env</w:t>
      </w:r>
      <w:r>
        <w:rPr>
          <w:spacing w:val="-2"/>
          <w:sz w:val="24"/>
        </w:rPr>
        <w:t xml:space="preserve"> </w:t>
      </w:r>
      <w:r>
        <w:rPr>
          <w:sz w:val="24"/>
        </w:rPr>
        <w:t>file</w:t>
      </w:r>
      <w:r>
        <w:rPr>
          <w:spacing w:val="-2"/>
          <w:sz w:val="24"/>
        </w:rPr>
        <w:t xml:space="preserve"> </w:t>
      </w:r>
      <w:r>
        <w:rPr>
          <w:sz w:val="24"/>
        </w:rPr>
        <w:t>to securely</w:t>
      </w:r>
      <w:r>
        <w:rPr>
          <w:spacing w:val="-2"/>
          <w:sz w:val="24"/>
        </w:rPr>
        <w:t xml:space="preserve"> </w:t>
      </w:r>
      <w:r>
        <w:rPr>
          <w:sz w:val="24"/>
        </w:rPr>
        <w:t>store</w:t>
      </w:r>
      <w:r>
        <w:rPr>
          <w:spacing w:val="-3"/>
          <w:sz w:val="24"/>
        </w:rPr>
        <w:t xml:space="preserve"> </w:t>
      </w:r>
      <w:r>
        <w:rPr>
          <w:sz w:val="24"/>
        </w:rPr>
        <w:t>your</w:t>
      </w:r>
      <w:r>
        <w:rPr>
          <w:spacing w:val="3"/>
          <w:sz w:val="24"/>
        </w:rPr>
        <w:t xml:space="preserve"> </w:t>
      </w:r>
      <w:r>
        <w:rPr>
          <w:b/>
          <w:sz w:val="24"/>
        </w:rPr>
        <w:t>Gemini</w:t>
      </w:r>
      <w:r>
        <w:rPr>
          <w:b/>
          <w:spacing w:val="-5"/>
          <w:sz w:val="24"/>
        </w:rPr>
        <w:t xml:space="preserve"> </w:t>
      </w:r>
      <w:r>
        <w:rPr>
          <w:b/>
          <w:sz w:val="24"/>
        </w:rPr>
        <w:t>API</w:t>
      </w:r>
      <w:r>
        <w:rPr>
          <w:b/>
          <w:spacing w:val="-3"/>
          <w:sz w:val="24"/>
        </w:rPr>
        <w:t xml:space="preserve"> </w:t>
      </w:r>
      <w:r>
        <w:rPr>
          <w:b/>
          <w:spacing w:val="-5"/>
          <w:sz w:val="24"/>
        </w:rPr>
        <w:t>key</w:t>
      </w:r>
    </w:p>
    <w:p w14:paraId="0068AEFC">
      <w:pPr>
        <w:pStyle w:val="6"/>
        <w:rPr>
          <w:b/>
        </w:rPr>
      </w:pPr>
    </w:p>
    <w:p w14:paraId="09EC02CF">
      <w:pPr>
        <w:pStyle w:val="6"/>
        <w:rPr>
          <w:b/>
        </w:rPr>
      </w:pPr>
    </w:p>
    <w:p w14:paraId="096A1918">
      <w:pPr>
        <w:pStyle w:val="6"/>
        <w:spacing w:before="41"/>
        <w:rPr>
          <w:b/>
        </w:rPr>
      </w:pPr>
    </w:p>
    <w:p w14:paraId="1D968500">
      <w:pPr>
        <w:spacing w:before="0" w:line="475" w:lineRule="auto"/>
        <w:ind w:left="1157" w:right="4140" w:firstLine="0"/>
        <w:jc w:val="left"/>
        <w:rPr>
          <w:sz w:val="24"/>
        </w:rPr>
      </w:pPr>
      <w:bookmarkStart w:id="25" w:name="Activity 5.2: Testing and Verifying Loca"/>
      <w:bookmarkEnd w:id="25"/>
      <w:r>
        <w:rPr>
          <w:b/>
          <w:sz w:val="24"/>
        </w:rPr>
        <w:t>Activity</w:t>
      </w:r>
      <w:r>
        <w:rPr>
          <w:b/>
          <w:spacing w:val="-5"/>
          <w:sz w:val="24"/>
        </w:rPr>
        <w:t xml:space="preserve"> </w:t>
      </w:r>
      <w:r>
        <w:rPr>
          <w:b/>
          <w:sz w:val="24"/>
        </w:rPr>
        <w:t>5.2:</w:t>
      </w:r>
      <w:r>
        <w:rPr>
          <w:b/>
          <w:spacing w:val="-6"/>
          <w:sz w:val="24"/>
        </w:rPr>
        <w:t xml:space="preserve"> </w:t>
      </w:r>
      <w:r>
        <w:rPr>
          <w:b/>
          <w:sz w:val="24"/>
        </w:rPr>
        <w:t>Testing</w:t>
      </w:r>
      <w:r>
        <w:rPr>
          <w:b/>
          <w:spacing w:val="-7"/>
          <w:sz w:val="24"/>
        </w:rPr>
        <w:t xml:space="preserve"> </w:t>
      </w:r>
      <w:r>
        <w:rPr>
          <w:b/>
          <w:sz w:val="24"/>
        </w:rPr>
        <w:t>and</w:t>
      </w:r>
      <w:r>
        <w:rPr>
          <w:b/>
          <w:spacing w:val="-6"/>
          <w:sz w:val="24"/>
        </w:rPr>
        <w:t xml:space="preserve"> </w:t>
      </w:r>
      <w:r>
        <w:rPr>
          <w:b/>
          <w:sz w:val="24"/>
        </w:rPr>
        <w:t>Verifying</w:t>
      </w:r>
      <w:r>
        <w:rPr>
          <w:b/>
          <w:spacing w:val="-7"/>
          <w:sz w:val="24"/>
        </w:rPr>
        <w:t xml:space="preserve"> </w:t>
      </w:r>
      <w:r>
        <w:rPr>
          <w:b/>
          <w:sz w:val="24"/>
        </w:rPr>
        <w:t>Local</w:t>
      </w:r>
      <w:r>
        <w:rPr>
          <w:b/>
          <w:spacing w:val="-8"/>
          <w:sz w:val="24"/>
        </w:rPr>
        <w:t xml:space="preserve"> </w:t>
      </w:r>
      <w:r>
        <w:rPr>
          <w:b/>
          <w:sz w:val="24"/>
        </w:rPr>
        <w:t xml:space="preserve">Deployment </w:t>
      </w:r>
      <w:bookmarkStart w:id="26" w:name="Step 1: Launch the FastAPI Backend"/>
      <w:bookmarkEnd w:id="26"/>
      <w:r>
        <w:rPr>
          <w:b/>
          <w:sz w:val="24"/>
        </w:rPr>
        <w:t>Step 1</w:t>
      </w:r>
      <w:r>
        <w:rPr>
          <w:sz w:val="24"/>
        </w:rPr>
        <w:t>: Launch the FastAPI Backend</w:t>
      </w:r>
    </w:p>
    <w:p w14:paraId="37F6B24C">
      <w:pPr>
        <w:pStyle w:val="6"/>
        <w:spacing w:before="29"/>
        <w:ind w:left="1157"/>
      </w:pPr>
      <w:r>
        <w:t>Start</w:t>
      </w:r>
      <w:r>
        <w:rPr>
          <w:spacing w:val="-4"/>
        </w:rPr>
        <w:t xml:space="preserve"> </w:t>
      </w:r>
      <w:r>
        <w:t>the</w:t>
      </w:r>
      <w:r>
        <w:rPr>
          <w:spacing w:val="-5"/>
        </w:rPr>
        <w:t xml:space="preserve"> </w:t>
      </w:r>
      <w:r>
        <w:t>backend</w:t>
      </w:r>
      <w:r>
        <w:rPr>
          <w:spacing w:val="-2"/>
        </w:rPr>
        <w:t xml:space="preserve"> </w:t>
      </w:r>
      <w:r>
        <w:t>server</w:t>
      </w:r>
      <w:r>
        <w:rPr>
          <w:spacing w:val="-2"/>
        </w:rPr>
        <w:t xml:space="preserve"> </w:t>
      </w:r>
      <w:r>
        <w:t>using</w:t>
      </w:r>
      <w:r>
        <w:rPr>
          <w:spacing w:val="2"/>
        </w:rPr>
        <w:t xml:space="preserve"> </w:t>
      </w:r>
      <w:r>
        <w:rPr>
          <w:b/>
          <w:spacing w:val="-2"/>
        </w:rPr>
        <w:t>Uvicorn</w:t>
      </w:r>
      <w:r>
        <w:rPr>
          <w:spacing w:val="-2"/>
        </w:rPr>
        <w:t>:</w:t>
      </w:r>
    </w:p>
    <w:p w14:paraId="2A7D4390">
      <w:pPr>
        <w:pStyle w:val="6"/>
        <w:spacing w:before="43"/>
        <w:rPr>
          <w:sz w:val="20"/>
        </w:rPr>
      </w:pPr>
      <w:r>
        <w:rPr>
          <w:sz w:val="20"/>
        </w:rPr>
        <w:drawing>
          <wp:anchor distT="0" distB="0" distL="0" distR="0" simplePos="0" relativeHeight="251677696" behindDoc="1" locked="0" layoutInCell="1" allowOverlap="1">
            <wp:simplePos x="0" y="0"/>
            <wp:positionH relativeFrom="page">
              <wp:posOffset>914400</wp:posOffset>
            </wp:positionH>
            <wp:positionV relativeFrom="paragraph">
              <wp:posOffset>191770</wp:posOffset>
            </wp:positionV>
            <wp:extent cx="5748020" cy="1444625"/>
            <wp:effectExtent l="0" t="0" r="0" b="0"/>
            <wp:wrapTopAndBottom/>
            <wp:docPr id="105" name="Image 105"/>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4" cstate="print"/>
                    <a:stretch>
                      <a:fillRect/>
                    </a:stretch>
                  </pic:blipFill>
                  <pic:spPr>
                    <a:xfrm>
                      <a:off x="0" y="0"/>
                      <a:ext cx="5747929" cy="1444942"/>
                    </a:xfrm>
                    <a:prstGeom prst="rect">
                      <a:avLst/>
                    </a:prstGeom>
                  </pic:spPr>
                </pic:pic>
              </a:graphicData>
            </a:graphic>
          </wp:anchor>
        </w:drawing>
      </w:r>
    </w:p>
    <w:p w14:paraId="666AD749">
      <w:pPr>
        <w:pStyle w:val="6"/>
        <w:spacing w:before="133"/>
      </w:pPr>
    </w:p>
    <w:p w14:paraId="79FCC6FE">
      <w:pPr>
        <w:pStyle w:val="6"/>
        <w:spacing w:before="1"/>
        <w:ind w:left="1157"/>
      </w:pPr>
      <w:bookmarkStart w:id="27" w:name="Step 2: Launch the Streamlit Frontend"/>
      <w:bookmarkEnd w:id="27"/>
      <w:r>
        <w:rPr>
          <w:b/>
        </w:rPr>
        <w:t>Step</w:t>
      </w:r>
      <w:r>
        <w:rPr>
          <w:b/>
          <w:spacing w:val="-1"/>
        </w:rPr>
        <w:t xml:space="preserve"> </w:t>
      </w:r>
      <w:r>
        <w:rPr>
          <w:b/>
        </w:rPr>
        <w:t>2</w:t>
      </w:r>
      <w:r>
        <w:t>:</w:t>
      </w:r>
      <w:r>
        <w:rPr>
          <w:spacing w:val="-2"/>
        </w:rPr>
        <w:t xml:space="preserve"> </w:t>
      </w:r>
      <w:r>
        <w:t>Launch</w:t>
      </w:r>
      <w:r>
        <w:rPr>
          <w:spacing w:val="1"/>
        </w:rPr>
        <w:t xml:space="preserve"> </w:t>
      </w:r>
      <w:r>
        <w:t>the</w:t>
      </w:r>
      <w:r>
        <w:rPr>
          <w:spacing w:val="-3"/>
        </w:rPr>
        <w:t xml:space="preserve"> </w:t>
      </w:r>
      <w:r>
        <w:t>Streamlit</w:t>
      </w:r>
      <w:r>
        <w:rPr>
          <w:spacing w:val="-5"/>
        </w:rPr>
        <w:t xml:space="preserve"> </w:t>
      </w:r>
      <w:r>
        <w:rPr>
          <w:spacing w:val="-2"/>
        </w:rPr>
        <w:t>Frontend</w:t>
      </w:r>
    </w:p>
    <w:p w14:paraId="3F2E8268">
      <w:pPr>
        <w:pStyle w:val="6"/>
        <w:spacing w:before="17"/>
      </w:pPr>
    </w:p>
    <w:p w14:paraId="6D010D4A">
      <w:pPr>
        <w:spacing w:before="1"/>
        <w:ind w:left="1157" w:right="0" w:firstLine="0"/>
        <w:jc w:val="left"/>
        <w:rPr>
          <w:sz w:val="24"/>
        </w:rPr>
      </w:pPr>
      <w:r>
        <w:rPr>
          <w:sz w:val="24"/>
        </w:rPr>
        <w:t>Run</w:t>
      </w:r>
      <w:r>
        <w:rPr>
          <w:spacing w:val="-3"/>
          <w:sz w:val="24"/>
        </w:rPr>
        <w:t xml:space="preserve"> </w:t>
      </w:r>
      <w:r>
        <w:rPr>
          <w:sz w:val="24"/>
        </w:rPr>
        <w:t>the</w:t>
      </w:r>
      <w:r>
        <w:rPr>
          <w:spacing w:val="-3"/>
          <w:sz w:val="24"/>
        </w:rPr>
        <w:t xml:space="preserve"> </w:t>
      </w:r>
      <w:r>
        <w:rPr>
          <w:sz w:val="24"/>
        </w:rPr>
        <w:t>app.py</w:t>
      </w:r>
      <w:r>
        <w:rPr>
          <w:spacing w:val="-2"/>
          <w:sz w:val="24"/>
        </w:rPr>
        <w:t xml:space="preserve"> </w:t>
      </w:r>
      <w:r>
        <w:rPr>
          <w:sz w:val="24"/>
        </w:rPr>
        <w:t>file</w:t>
      </w:r>
      <w:r>
        <w:rPr>
          <w:spacing w:val="-4"/>
          <w:sz w:val="24"/>
        </w:rPr>
        <w:t xml:space="preserve"> </w:t>
      </w:r>
      <w:r>
        <w:rPr>
          <w:sz w:val="24"/>
        </w:rPr>
        <w:t>to start</w:t>
      </w:r>
      <w:r>
        <w:rPr>
          <w:spacing w:val="-2"/>
          <w:sz w:val="24"/>
        </w:rPr>
        <w:t xml:space="preserve"> </w:t>
      </w:r>
      <w:r>
        <w:rPr>
          <w:sz w:val="24"/>
        </w:rPr>
        <w:t>the</w:t>
      </w:r>
      <w:r>
        <w:rPr>
          <w:spacing w:val="-2"/>
          <w:sz w:val="24"/>
        </w:rPr>
        <w:t xml:space="preserve"> </w:t>
      </w:r>
      <w:r>
        <w:rPr>
          <w:b/>
          <w:sz w:val="24"/>
        </w:rPr>
        <w:t>LegalEase</w:t>
      </w:r>
      <w:r>
        <w:rPr>
          <w:b/>
          <w:spacing w:val="2"/>
          <w:sz w:val="24"/>
        </w:rPr>
        <w:t xml:space="preserve"> </w:t>
      </w:r>
      <w:r>
        <w:rPr>
          <w:spacing w:val="-5"/>
          <w:sz w:val="24"/>
        </w:rPr>
        <w:t>UI:</w:t>
      </w:r>
    </w:p>
    <w:p w14:paraId="43B917E7">
      <w:pPr>
        <w:pStyle w:val="6"/>
        <w:spacing w:before="41"/>
        <w:rPr>
          <w:sz w:val="20"/>
        </w:rPr>
      </w:pPr>
      <w:r>
        <w:rPr>
          <w:sz w:val="20"/>
        </w:rPr>
        <w:drawing>
          <wp:anchor distT="0" distB="0" distL="0" distR="0" simplePos="0" relativeHeight="251678720" behindDoc="1" locked="0" layoutInCell="1" allowOverlap="1">
            <wp:simplePos x="0" y="0"/>
            <wp:positionH relativeFrom="page">
              <wp:posOffset>914400</wp:posOffset>
            </wp:positionH>
            <wp:positionV relativeFrom="paragraph">
              <wp:posOffset>190500</wp:posOffset>
            </wp:positionV>
            <wp:extent cx="5748655" cy="1266825"/>
            <wp:effectExtent l="0" t="0" r="0" b="0"/>
            <wp:wrapTopAndBottom/>
            <wp:docPr id="106" name="Image 106"/>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35" cstate="print"/>
                    <a:stretch>
                      <a:fillRect/>
                    </a:stretch>
                  </pic:blipFill>
                  <pic:spPr>
                    <a:xfrm>
                      <a:off x="0" y="0"/>
                      <a:ext cx="5748367" cy="1266729"/>
                    </a:xfrm>
                    <a:prstGeom prst="rect">
                      <a:avLst/>
                    </a:prstGeom>
                  </pic:spPr>
                </pic:pic>
              </a:graphicData>
            </a:graphic>
          </wp:anchor>
        </w:drawing>
      </w:r>
    </w:p>
    <w:p w14:paraId="7EC245C8">
      <w:pPr>
        <w:pStyle w:val="6"/>
        <w:spacing w:before="18"/>
      </w:pPr>
    </w:p>
    <w:p w14:paraId="4924E1F7">
      <w:pPr>
        <w:pStyle w:val="6"/>
        <w:ind w:left="1157"/>
      </w:pPr>
      <w:bookmarkStart w:id="28" w:name="Step 3: Test All Functionalities"/>
      <w:bookmarkEnd w:id="28"/>
      <w:r>
        <w:rPr>
          <w:b/>
        </w:rPr>
        <w:t>Step</w:t>
      </w:r>
      <w:r>
        <w:rPr>
          <w:b/>
          <w:spacing w:val="-1"/>
        </w:rPr>
        <w:t xml:space="preserve"> </w:t>
      </w:r>
      <w:r>
        <w:rPr>
          <w:b/>
        </w:rPr>
        <w:t>3</w:t>
      </w:r>
      <w:r>
        <w:t>:</w:t>
      </w:r>
      <w:r>
        <w:rPr>
          <w:spacing w:val="-1"/>
        </w:rPr>
        <w:t xml:space="preserve"> </w:t>
      </w:r>
      <w:r>
        <w:t>Test</w:t>
      </w:r>
      <w:r>
        <w:rPr>
          <w:spacing w:val="-1"/>
        </w:rPr>
        <w:t xml:space="preserve"> </w:t>
      </w:r>
      <w:r>
        <w:t>All</w:t>
      </w:r>
      <w:r>
        <w:rPr>
          <w:spacing w:val="1"/>
        </w:rPr>
        <w:t xml:space="preserve"> </w:t>
      </w:r>
      <w:r>
        <w:rPr>
          <w:spacing w:val="-2"/>
        </w:rPr>
        <w:t>Functionalities</w:t>
      </w:r>
    </w:p>
    <w:p w14:paraId="3669BA51">
      <w:pPr>
        <w:pStyle w:val="6"/>
        <w:spacing w:before="23"/>
      </w:pPr>
    </w:p>
    <w:p w14:paraId="52378190">
      <w:pPr>
        <w:pStyle w:val="9"/>
        <w:numPr>
          <w:ilvl w:val="1"/>
          <w:numId w:val="7"/>
        </w:numPr>
        <w:tabs>
          <w:tab w:val="left" w:pos="1877"/>
        </w:tabs>
        <w:spacing w:before="0" w:after="0" w:line="280" w:lineRule="exact"/>
        <w:ind w:left="1877" w:right="0" w:hanging="360"/>
        <w:jc w:val="left"/>
        <w:rPr>
          <w:rFonts w:ascii="Symbol" w:hAnsi="Symbol"/>
          <w:sz w:val="20"/>
        </w:rPr>
      </w:pPr>
      <w:r>
        <w:rPr>
          <w:sz w:val="24"/>
        </w:rPr>
        <w:t>Input</w:t>
      </w:r>
      <w:r>
        <w:rPr>
          <w:spacing w:val="-5"/>
          <w:sz w:val="24"/>
        </w:rPr>
        <w:t xml:space="preserve"> </w:t>
      </w:r>
      <w:r>
        <w:rPr>
          <w:sz w:val="24"/>
        </w:rPr>
        <w:t>document</w:t>
      </w:r>
      <w:r>
        <w:rPr>
          <w:spacing w:val="-3"/>
          <w:sz w:val="24"/>
        </w:rPr>
        <w:t xml:space="preserve"> </w:t>
      </w:r>
      <w:r>
        <w:rPr>
          <w:sz w:val="24"/>
        </w:rPr>
        <w:t>type,</w:t>
      </w:r>
      <w:r>
        <w:rPr>
          <w:spacing w:val="-5"/>
          <w:sz w:val="24"/>
        </w:rPr>
        <w:t xml:space="preserve"> </w:t>
      </w:r>
      <w:r>
        <w:rPr>
          <w:sz w:val="24"/>
        </w:rPr>
        <w:t>parties,</w:t>
      </w:r>
      <w:r>
        <w:rPr>
          <w:spacing w:val="-5"/>
          <w:sz w:val="24"/>
        </w:rPr>
        <w:t xml:space="preserve"> </w:t>
      </w:r>
      <w:r>
        <w:rPr>
          <w:sz w:val="24"/>
        </w:rPr>
        <w:t>terms,</w:t>
      </w:r>
      <w:r>
        <w:rPr>
          <w:spacing w:val="-5"/>
          <w:sz w:val="24"/>
        </w:rPr>
        <w:t xml:space="preserve"> </w:t>
      </w:r>
      <w:r>
        <w:rPr>
          <w:sz w:val="24"/>
        </w:rPr>
        <w:t>and</w:t>
      </w:r>
      <w:r>
        <w:rPr>
          <w:spacing w:val="-2"/>
          <w:sz w:val="24"/>
        </w:rPr>
        <w:t xml:space="preserve"> </w:t>
      </w:r>
      <w:r>
        <w:rPr>
          <w:spacing w:val="-4"/>
          <w:sz w:val="24"/>
        </w:rPr>
        <w:t>date.</w:t>
      </w:r>
    </w:p>
    <w:p w14:paraId="5990A1F9">
      <w:pPr>
        <w:pStyle w:val="9"/>
        <w:numPr>
          <w:ilvl w:val="1"/>
          <w:numId w:val="7"/>
        </w:numPr>
        <w:tabs>
          <w:tab w:val="left" w:pos="1877"/>
        </w:tabs>
        <w:spacing w:before="0" w:after="0" w:line="280" w:lineRule="exact"/>
        <w:ind w:left="1877" w:right="0" w:hanging="360"/>
        <w:jc w:val="left"/>
        <w:rPr>
          <w:rFonts w:ascii="Symbol" w:hAnsi="Symbol"/>
          <w:sz w:val="20"/>
        </w:rPr>
      </w:pPr>
      <w:r>
        <w:rPr>
          <w:sz w:val="24"/>
        </w:rPr>
        <w:t>Press</w:t>
      </w:r>
      <w:r>
        <w:rPr>
          <w:spacing w:val="-4"/>
          <w:sz w:val="24"/>
        </w:rPr>
        <w:t xml:space="preserve"> </w:t>
      </w:r>
      <w:r>
        <w:rPr>
          <w:b/>
          <w:sz w:val="24"/>
        </w:rPr>
        <w:t>Generate</w:t>
      </w:r>
      <w:r>
        <w:rPr>
          <w:b/>
          <w:spacing w:val="-1"/>
          <w:sz w:val="24"/>
        </w:rPr>
        <w:t xml:space="preserve"> </w:t>
      </w:r>
      <w:r>
        <w:rPr>
          <w:b/>
          <w:sz w:val="24"/>
        </w:rPr>
        <w:t>Document</w:t>
      </w:r>
      <w:r>
        <w:rPr>
          <w:b/>
          <w:spacing w:val="-3"/>
          <w:sz w:val="24"/>
        </w:rPr>
        <w:t xml:space="preserve"> </w:t>
      </w:r>
      <w:r>
        <w:rPr>
          <w:sz w:val="24"/>
        </w:rPr>
        <w:t>to</w:t>
      </w:r>
      <w:r>
        <w:rPr>
          <w:spacing w:val="-2"/>
          <w:sz w:val="24"/>
        </w:rPr>
        <w:t xml:space="preserve"> </w:t>
      </w:r>
      <w:r>
        <w:rPr>
          <w:sz w:val="24"/>
        </w:rPr>
        <w:t>get</w:t>
      </w:r>
      <w:r>
        <w:rPr>
          <w:spacing w:val="-4"/>
          <w:sz w:val="24"/>
        </w:rPr>
        <w:t xml:space="preserve"> </w:t>
      </w:r>
      <w:r>
        <w:rPr>
          <w:sz w:val="24"/>
        </w:rPr>
        <w:t>AI-generated</w:t>
      </w:r>
      <w:r>
        <w:rPr>
          <w:spacing w:val="-4"/>
          <w:sz w:val="24"/>
        </w:rPr>
        <w:t xml:space="preserve"> </w:t>
      </w:r>
      <w:r>
        <w:rPr>
          <w:sz w:val="24"/>
        </w:rPr>
        <w:t>legal</w:t>
      </w:r>
      <w:r>
        <w:rPr>
          <w:spacing w:val="-2"/>
          <w:sz w:val="24"/>
        </w:rPr>
        <w:t xml:space="preserve"> </w:t>
      </w:r>
      <w:r>
        <w:rPr>
          <w:sz w:val="24"/>
        </w:rPr>
        <w:t>content</w:t>
      </w:r>
      <w:r>
        <w:rPr>
          <w:spacing w:val="-4"/>
          <w:sz w:val="24"/>
        </w:rPr>
        <w:t xml:space="preserve"> </w:t>
      </w:r>
      <w:r>
        <w:rPr>
          <w:sz w:val="24"/>
        </w:rPr>
        <w:t>from</w:t>
      </w:r>
      <w:r>
        <w:rPr>
          <w:spacing w:val="-2"/>
          <w:sz w:val="24"/>
        </w:rPr>
        <w:t xml:space="preserve"> Gemini.</w:t>
      </w:r>
    </w:p>
    <w:p w14:paraId="3E4BC357">
      <w:pPr>
        <w:pStyle w:val="9"/>
        <w:numPr>
          <w:ilvl w:val="1"/>
          <w:numId w:val="7"/>
        </w:numPr>
        <w:tabs>
          <w:tab w:val="left" w:pos="1877"/>
        </w:tabs>
        <w:spacing w:before="2" w:after="0" w:line="240" w:lineRule="auto"/>
        <w:ind w:left="1877" w:right="0" w:hanging="360"/>
        <w:jc w:val="left"/>
        <w:rPr>
          <w:rFonts w:ascii="Symbol" w:hAnsi="Symbol"/>
          <w:sz w:val="20"/>
        </w:rPr>
      </w:pPr>
      <w:r>
        <w:rPr>
          <w:sz w:val="24"/>
        </w:rPr>
        <w:t>Use built-in</w:t>
      </w:r>
      <w:r>
        <w:rPr>
          <w:spacing w:val="-2"/>
          <w:sz w:val="24"/>
        </w:rPr>
        <w:t xml:space="preserve"> </w:t>
      </w:r>
      <w:r>
        <w:rPr>
          <w:sz w:val="24"/>
        </w:rPr>
        <w:t>options</w:t>
      </w:r>
      <w:r>
        <w:rPr>
          <w:spacing w:val="-3"/>
          <w:sz w:val="24"/>
        </w:rPr>
        <w:t xml:space="preserve"> </w:t>
      </w:r>
      <w:r>
        <w:rPr>
          <w:spacing w:val="-5"/>
          <w:sz w:val="24"/>
        </w:rPr>
        <w:t>to:</w:t>
      </w:r>
    </w:p>
    <w:p w14:paraId="7C593B87">
      <w:pPr>
        <w:pStyle w:val="9"/>
        <w:numPr>
          <w:ilvl w:val="2"/>
          <w:numId w:val="7"/>
        </w:numPr>
        <w:tabs>
          <w:tab w:val="left" w:pos="2596"/>
        </w:tabs>
        <w:spacing w:before="2" w:after="0" w:line="283" w:lineRule="exact"/>
        <w:ind w:left="2596" w:right="0" w:hanging="359"/>
        <w:jc w:val="left"/>
        <w:rPr>
          <w:sz w:val="24"/>
        </w:rPr>
      </w:pPr>
      <w:r>
        <w:rPr>
          <w:sz w:val="24"/>
        </w:rPr>
        <w:t>Preview</w:t>
      </w:r>
      <w:r>
        <w:rPr>
          <w:spacing w:val="-1"/>
          <w:sz w:val="24"/>
        </w:rPr>
        <w:t xml:space="preserve"> </w:t>
      </w:r>
      <w:r>
        <w:rPr>
          <w:sz w:val="24"/>
        </w:rPr>
        <w:t>in</w:t>
      </w:r>
      <w:r>
        <w:rPr>
          <w:spacing w:val="-1"/>
          <w:sz w:val="24"/>
        </w:rPr>
        <w:t xml:space="preserve"> </w:t>
      </w:r>
      <w:r>
        <w:rPr>
          <w:sz w:val="24"/>
        </w:rPr>
        <w:t>dark</w:t>
      </w:r>
      <w:r>
        <w:rPr>
          <w:spacing w:val="-3"/>
          <w:sz w:val="24"/>
        </w:rPr>
        <w:t xml:space="preserve"> </w:t>
      </w:r>
      <w:r>
        <w:rPr>
          <w:sz w:val="24"/>
        </w:rPr>
        <w:t>mode</w:t>
      </w:r>
      <w:r>
        <w:rPr>
          <w:spacing w:val="-2"/>
          <w:sz w:val="24"/>
        </w:rPr>
        <w:t xml:space="preserve"> </w:t>
      </w:r>
      <w:r>
        <w:rPr>
          <w:spacing w:val="-4"/>
          <w:sz w:val="24"/>
        </w:rPr>
        <w:t>HTML</w:t>
      </w:r>
    </w:p>
    <w:p w14:paraId="7CF5E6EB">
      <w:pPr>
        <w:pStyle w:val="9"/>
        <w:numPr>
          <w:ilvl w:val="2"/>
          <w:numId w:val="7"/>
        </w:numPr>
        <w:tabs>
          <w:tab w:val="left" w:pos="2596"/>
        </w:tabs>
        <w:spacing w:before="0" w:after="0" w:line="281" w:lineRule="exact"/>
        <w:ind w:left="2596" w:right="0" w:hanging="359"/>
        <w:jc w:val="left"/>
        <w:rPr>
          <w:sz w:val="24"/>
        </w:rPr>
      </w:pPr>
      <w:r>
        <w:rPr>
          <w:sz w:val="24"/>
        </w:rPr>
        <w:t>Edit</w:t>
      </w:r>
      <w:r>
        <w:rPr>
          <w:spacing w:val="-1"/>
          <w:sz w:val="24"/>
        </w:rPr>
        <w:t xml:space="preserve"> </w:t>
      </w:r>
      <w:r>
        <w:rPr>
          <w:sz w:val="24"/>
        </w:rPr>
        <w:t>the</w:t>
      </w:r>
      <w:r>
        <w:rPr>
          <w:spacing w:val="-1"/>
          <w:sz w:val="24"/>
        </w:rPr>
        <w:t xml:space="preserve"> </w:t>
      </w:r>
      <w:r>
        <w:rPr>
          <w:spacing w:val="-4"/>
          <w:sz w:val="24"/>
        </w:rPr>
        <w:t>text</w:t>
      </w:r>
    </w:p>
    <w:p w14:paraId="0EDCBD94">
      <w:pPr>
        <w:pStyle w:val="9"/>
        <w:numPr>
          <w:ilvl w:val="2"/>
          <w:numId w:val="7"/>
        </w:numPr>
        <w:tabs>
          <w:tab w:val="left" w:pos="2596"/>
        </w:tabs>
        <w:spacing w:before="0" w:after="0" w:line="281" w:lineRule="exact"/>
        <w:ind w:left="2596" w:right="0" w:hanging="359"/>
        <w:jc w:val="left"/>
        <w:rPr>
          <w:sz w:val="24"/>
        </w:rPr>
      </w:pPr>
      <w:r>
        <w:rPr>
          <w:sz w:val="24"/>
        </w:rPr>
        <w:t>Download</w:t>
      </w:r>
      <w:r>
        <w:rPr>
          <w:spacing w:val="-3"/>
          <w:sz w:val="24"/>
        </w:rPr>
        <w:t xml:space="preserve"> </w:t>
      </w:r>
      <w:r>
        <w:rPr>
          <w:sz w:val="24"/>
        </w:rPr>
        <w:t>in .txt,</w:t>
      </w:r>
      <w:r>
        <w:rPr>
          <w:spacing w:val="-4"/>
          <w:sz w:val="24"/>
        </w:rPr>
        <w:t xml:space="preserve"> </w:t>
      </w:r>
      <w:r>
        <w:rPr>
          <w:sz w:val="24"/>
        </w:rPr>
        <w:t>.docx,</w:t>
      </w:r>
      <w:r>
        <w:rPr>
          <w:spacing w:val="-4"/>
          <w:sz w:val="24"/>
        </w:rPr>
        <w:t xml:space="preserve"> </w:t>
      </w:r>
      <w:r>
        <w:rPr>
          <w:sz w:val="24"/>
        </w:rPr>
        <w:t>and .pdf</w:t>
      </w:r>
      <w:r>
        <w:rPr>
          <w:spacing w:val="-3"/>
          <w:sz w:val="24"/>
        </w:rPr>
        <w:t xml:space="preserve"> </w:t>
      </w:r>
      <w:r>
        <w:rPr>
          <w:spacing w:val="-2"/>
          <w:sz w:val="24"/>
        </w:rPr>
        <w:t>formats</w:t>
      </w:r>
    </w:p>
    <w:p w14:paraId="75BEC926">
      <w:pPr>
        <w:pStyle w:val="9"/>
        <w:numPr>
          <w:ilvl w:val="1"/>
          <w:numId w:val="7"/>
        </w:numPr>
        <w:tabs>
          <w:tab w:val="left" w:pos="1877"/>
        </w:tabs>
        <w:spacing w:before="0" w:after="0" w:line="277" w:lineRule="exact"/>
        <w:ind w:left="1877" w:right="0" w:hanging="360"/>
        <w:jc w:val="left"/>
        <w:rPr>
          <w:rFonts w:ascii="Symbol" w:hAnsi="Symbol"/>
          <w:sz w:val="20"/>
        </w:rPr>
      </w:pPr>
      <w:r>
        <w:rPr>
          <w:sz w:val="24"/>
        </w:rPr>
        <w:t>Check</w:t>
      </w:r>
      <w:r>
        <w:rPr>
          <w:spacing w:val="-7"/>
          <w:sz w:val="24"/>
        </w:rPr>
        <w:t xml:space="preserve"> </w:t>
      </w:r>
      <w:r>
        <w:rPr>
          <w:spacing w:val="-4"/>
          <w:sz w:val="24"/>
        </w:rPr>
        <w:t>for:</w:t>
      </w:r>
    </w:p>
    <w:p w14:paraId="17BC0433">
      <w:pPr>
        <w:pStyle w:val="9"/>
        <w:numPr>
          <w:ilvl w:val="2"/>
          <w:numId w:val="7"/>
        </w:numPr>
        <w:tabs>
          <w:tab w:val="left" w:pos="2596"/>
        </w:tabs>
        <w:spacing w:before="2" w:after="0" w:line="286" w:lineRule="exact"/>
        <w:ind w:left="2596" w:right="0" w:hanging="359"/>
        <w:jc w:val="left"/>
        <w:rPr>
          <w:sz w:val="24"/>
        </w:rPr>
      </w:pPr>
      <w:r>
        <w:rPr>
          <w:sz w:val="24"/>
        </w:rPr>
        <w:t>Proper</w:t>
      </w:r>
      <w:r>
        <w:rPr>
          <w:spacing w:val="-1"/>
          <w:sz w:val="24"/>
        </w:rPr>
        <w:t xml:space="preserve"> </w:t>
      </w:r>
      <w:r>
        <w:rPr>
          <w:sz w:val="24"/>
        </w:rPr>
        <w:t>layout</w:t>
      </w:r>
      <w:r>
        <w:rPr>
          <w:spacing w:val="-6"/>
          <w:sz w:val="24"/>
        </w:rPr>
        <w:t xml:space="preserve"> </w:t>
      </w:r>
      <w:r>
        <w:rPr>
          <w:sz w:val="24"/>
        </w:rPr>
        <w:t>with</w:t>
      </w:r>
      <w:r>
        <w:rPr>
          <w:spacing w:val="-5"/>
          <w:sz w:val="24"/>
        </w:rPr>
        <w:t xml:space="preserve"> </w:t>
      </w:r>
      <w:r>
        <w:rPr>
          <w:sz w:val="24"/>
        </w:rPr>
        <w:t xml:space="preserve">logo and </w:t>
      </w:r>
      <w:r>
        <w:rPr>
          <w:spacing w:val="-2"/>
          <w:sz w:val="24"/>
        </w:rPr>
        <w:t>footer</w:t>
      </w:r>
    </w:p>
    <w:p w14:paraId="6EFEDD1C">
      <w:pPr>
        <w:pStyle w:val="9"/>
        <w:numPr>
          <w:ilvl w:val="2"/>
          <w:numId w:val="7"/>
        </w:numPr>
        <w:tabs>
          <w:tab w:val="left" w:pos="2596"/>
        </w:tabs>
        <w:spacing w:before="0" w:after="0" w:line="283" w:lineRule="exact"/>
        <w:ind w:left="2596" w:right="0" w:hanging="359"/>
        <w:jc w:val="left"/>
        <w:rPr>
          <w:sz w:val="24"/>
        </w:rPr>
      </w:pPr>
      <w:r>
        <w:rPr>
          <w:sz w:val="24"/>
        </w:rPr>
        <w:t>Clean</w:t>
      </w:r>
      <w:r>
        <w:rPr>
          <w:spacing w:val="-4"/>
          <w:sz w:val="24"/>
        </w:rPr>
        <w:t xml:space="preserve"> </w:t>
      </w:r>
      <w:r>
        <w:rPr>
          <w:sz w:val="24"/>
        </w:rPr>
        <w:t>formatting</w:t>
      </w:r>
      <w:r>
        <w:rPr>
          <w:spacing w:val="-1"/>
          <w:sz w:val="24"/>
        </w:rPr>
        <w:t xml:space="preserve"> </w:t>
      </w:r>
      <w:r>
        <w:rPr>
          <w:sz w:val="24"/>
        </w:rPr>
        <w:t>of</w:t>
      </w:r>
      <w:r>
        <w:rPr>
          <w:spacing w:val="-3"/>
          <w:sz w:val="24"/>
        </w:rPr>
        <w:t xml:space="preserve"> </w:t>
      </w:r>
      <w:r>
        <w:rPr>
          <w:sz w:val="24"/>
        </w:rPr>
        <w:t>bullet</w:t>
      </w:r>
      <w:r>
        <w:rPr>
          <w:spacing w:val="-3"/>
          <w:sz w:val="24"/>
        </w:rPr>
        <w:t xml:space="preserve"> </w:t>
      </w:r>
      <w:r>
        <w:rPr>
          <w:spacing w:val="-2"/>
          <w:sz w:val="24"/>
        </w:rPr>
        <w:t>points</w:t>
      </w:r>
    </w:p>
    <w:p w14:paraId="6376F737">
      <w:pPr>
        <w:pStyle w:val="9"/>
        <w:numPr>
          <w:ilvl w:val="2"/>
          <w:numId w:val="7"/>
        </w:numPr>
        <w:tabs>
          <w:tab w:val="left" w:pos="2596"/>
        </w:tabs>
        <w:spacing w:before="0" w:after="0" w:line="286" w:lineRule="exact"/>
        <w:ind w:left="2596" w:right="0" w:hanging="359"/>
        <w:jc w:val="left"/>
        <w:rPr>
          <w:sz w:val="24"/>
        </w:rPr>
      </w:pPr>
      <w:r>
        <w:rPr>
          <w:sz w:val="24"/>
        </w:rPr>
        <w:t>Correct</w:t>
      </w:r>
      <w:r>
        <w:rPr>
          <w:spacing w:val="-2"/>
          <w:sz w:val="24"/>
        </w:rPr>
        <w:t xml:space="preserve"> </w:t>
      </w:r>
      <w:r>
        <w:rPr>
          <w:sz w:val="24"/>
        </w:rPr>
        <w:t>embedding</w:t>
      </w:r>
      <w:r>
        <w:rPr>
          <w:spacing w:val="-1"/>
          <w:sz w:val="24"/>
        </w:rPr>
        <w:t xml:space="preserve"> </w:t>
      </w:r>
      <w:r>
        <w:rPr>
          <w:sz w:val="24"/>
        </w:rPr>
        <w:t>of</w:t>
      </w:r>
      <w:r>
        <w:rPr>
          <w:spacing w:val="-2"/>
          <w:sz w:val="24"/>
        </w:rPr>
        <w:t xml:space="preserve"> </w:t>
      </w:r>
      <w:r>
        <w:rPr>
          <w:sz w:val="24"/>
        </w:rPr>
        <w:t>terms</w:t>
      </w:r>
      <w:r>
        <w:rPr>
          <w:spacing w:val="-3"/>
          <w:sz w:val="24"/>
        </w:rPr>
        <w:t xml:space="preserve"> </w:t>
      </w:r>
      <w:r>
        <w:rPr>
          <w:sz w:val="24"/>
        </w:rPr>
        <w:t>in</w:t>
      </w:r>
      <w:r>
        <w:rPr>
          <w:spacing w:val="-2"/>
          <w:sz w:val="24"/>
        </w:rPr>
        <w:t xml:space="preserve"> </w:t>
      </w:r>
      <w:r>
        <w:rPr>
          <w:sz w:val="24"/>
        </w:rPr>
        <w:t>the</w:t>
      </w:r>
      <w:r>
        <w:rPr>
          <w:spacing w:val="-2"/>
          <w:sz w:val="24"/>
        </w:rPr>
        <w:t xml:space="preserve"> document</w:t>
      </w:r>
    </w:p>
    <w:p w14:paraId="58E700A6">
      <w:pPr>
        <w:pStyle w:val="9"/>
        <w:spacing w:after="0" w:line="286" w:lineRule="exact"/>
        <w:jc w:val="left"/>
        <w:rPr>
          <w:sz w:val="24"/>
        </w:rPr>
        <w:sectPr>
          <w:pgSz w:w="11910" w:h="16840"/>
          <w:pgMar w:top="1660" w:right="141" w:bottom="280" w:left="283" w:header="868" w:footer="0" w:gutter="0"/>
          <w:cols w:space="720" w:num="1"/>
        </w:sectPr>
      </w:pPr>
    </w:p>
    <w:p w14:paraId="398DC163">
      <w:pPr>
        <w:pStyle w:val="6"/>
        <w:rPr>
          <w:sz w:val="28"/>
        </w:rPr>
      </w:pPr>
    </w:p>
    <w:p w14:paraId="797DA574">
      <w:pPr>
        <w:pStyle w:val="6"/>
        <w:spacing w:before="264"/>
        <w:rPr>
          <w:sz w:val="28"/>
        </w:rPr>
      </w:pPr>
    </w:p>
    <w:p w14:paraId="15EF1421">
      <w:pPr>
        <w:pStyle w:val="2"/>
      </w:pPr>
      <w:r>
        <w:rPr>
          <w:spacing w:val="-2"/>
          <w:u w:val="single"/>
        </w:rPr>
        <w:t>Exploring</w:t>
      </w:r>
      <w:r>
        <w:rPr>
          <w:spacing w:val="1"/>
          <w:u w:val="single"/>
        </w:rPr>
        <w:t xml:space="preserve"> </w:t>
      </w:r>
      <w:r>
        <w:rPr>
          <w:spacing w:val="-2"/>
          <w:u w:val="single"/>
        </w:rPr>
        <w:t>LegalEase</w:t>
      </w:r>
    </w:p>
    <w:p w14:paraId="30C8C8AA">
      <w:pPr>
        <w:pStyle w:val="6"/>
        <w:rPr>
          <w:b/>
          <w:sz w:val="20"/>
        </w:rPr>
      </w:pPr>
    </w:p>
    <w:p w14:paraId="52DAD6B7">
      <w:pPr>
        <w:pStyle w:val="6"/>
        <w:spacing w:before="207"/>
        <w:rPr>
          <w:b/>
          <w:sz w:val="20"/>
        </w:rPr>
      </w:pPr>
      <w:r>
        <w:rPr>
          <w:b/>
          <w:sz w:val="20"/>
        </w:rPr>
        <w:drawing>
          <wp:anchor distT="0" distB="0" distL="0" distR="0" simplePos="0" relativeHeight="251678720" behindDoc="1" locked="0" layoutInCell="1" allowOverlap="1">
            <wp:simplePos x="0" y="0"/>
            <wp:positionH relativeFrom="page">
              <wp:posOffset>914400</wp:posOffset>
            </wp:positionH>
            <wp:positionV relativeFrom="paragraph">
              <wp:posOffset>295275</wp:posOffset>
            </wp:positionV>
            <wp:extent cx="5732145" cy="3223260"/>
            <wp:effectExtent l="0" t="0" r="0" b="0"/>
            <wp:wrapTopAndBottom/>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6" cstate="print"/>
                    <a:stretch>
                      <a:fillRect/>
                    </a:stretch>
                  </pic:blipFill>
                  <pic:spPr>
                    <a:xfrm>
                      <a:off x="0" y="0"/>
                      <a:ext cx="5731961" cy="3223260"/>
                    </a:xfrm>
                    <a:prstGeom prst="rect">
                      <a:avLst/>
                    </a:prstGeom>
                  </pic:spPr>
                </pic:pic>
              </a:graphicData>
            </a:graphic>
          </wp:anchor>
        </w:drawing>
      </w:r>
    </w:p>
    <w:p w14:paraId="2FD82AFA">
      <w:pPr>
        <w:pStyle w:val="6"/>
        <w:spacing w:before="23"/>
        <w:rPr>
          <w:b/>
        </w:rPr>
      </w:pPr>
    </w:p>
    <w:p w14:paraId="66D6308C">
      <w:pPr>
        <w:pStyle w:val="3"/>
        <w:numPr>
          <w:ilvl w:val="0"/>
          <w:numId w:val="8"/>
        </w:numPr>
        <w:tabs>
          <w:tab w:val="left" w:pos="1409"/>
        </w:tabs>
        <w:spacing w:before="0" w:after="0" w:line="240" w:lineRule="auto"/>
        <w:ind w:left="1409" w:right="0" w:hanging="252"/>
        <w:jc w:val="left"/>
      </w:pPr>
      <w:bookmarkStart w:id="29" w:name="1. Document Type"/>
      <w:bookmarkEnd w:id="29"/>
      <w:r>
        <w:t>Document</w:t>
      </w:r>
      <w:r>
        <w:rPr>
          <w:spacing w:val="-10"/>
        </w:rPr>
        <w:t xml:space="preserve"> </w:t>
      </w:r>
      <w:r>
        <w:rPr>
          <w:spacing w:val="-4"/>
        </w:rPr>
        <w:t>Type</w:t>
      </w:r>
    </w:p>
    <w:p w14:paraId="207CCECB">
      <w:pPr>
        <w:pStyle w:val="6"/>
        <w:spacing w:before="1"/>
        <w:rPr>
          <w:b/>
        </w:rPr>
      </w:pPr>
    </w:p>
    <w:p w14:paraId="1705E0B3">
      <w:pPr>
        <w:pStyle w:val="6"/>
        <w:spacing w:before="1" w:line="237" w:lineRule="auto"/>
        <w:ind w:left="1157" w:right="5602"/>
      </w:pPr>
      <w:r>
        <w:t>Purpose:</w:t>
      </w:r>
      <w:r>
        <w:rPr>
          <w:spacing w:val="-7"/>
        </w:rPr>
        <w:t xml:space="preserve"> </w:t>
      </w:r>
      <w:r>
        <w:t>Type</w:t>
      </w:r>
      <w:r>
        <w:rPr>
          <w:spacing w:val="-8"/>
        </w:rPr>
        <w:t xml:space="preserve"> </w:t>
      </w:r>
      <w:r>
        <w:t>of</w:t>
      </w:r>
      <w:r>
        <w:rPr>
          <w:spacing w:val="-7"/>
        </w:rPr>
        <w:t xml:space="preserve"> </w:t>
      </w:r>
      <w:r>
        <w:t>legal</w:t>
      </w:r>
      <w:r>
        <w:rPr>
          <w:spacing w:val="-5"/>
        </w:rPr>
        <w:t xml:space="preserve"> </w:t>
      </w:r>
      <w:r>
        <w:t>document</w:t>
      </w:r>
      <w:r>
        <w:rPr>
          <w:spacing w:val="-6"/>
        </w:rPr>
        <w:t xml:space="preserve"> </w:t>
      </w:r>
      <w:r>
        <w:t>to</w:t>
      </w:r>
      <w:r>
        <w:rPr>
          <w:spacing w:val="-8"/>
        </w:rPr>
        <w:t xml:space="preserve"> </w:t>
      </w:r>
      <w:r>
        <w:t xml:space="preserve">generate. </w:t>
      </w:r>
      <w:r>
        <w:rPr>
          <w:spacing w:val="-2"/>
        </w:rPr>
        <w:t>Examples:</w:t>
      </w:r>
    </w:p>
    <w:p w14:paraId="19EFEC77">
      <w:pPr>
        <w:pStyle w:val="9"/>
        <w:numPr>
          <w:ilvl w:val="1"/>
          <w:numId w:val="8"/>
        </w:numPr>
        <w:tabs>
          <w:tab w:val="left" w:pos="1877"/>
        </w:tabs>
        <w:spacing w:before="280" w:after="0" w:line="240" w:lineRule="auto"/>
        <w:ind w:left="1877" w:right="0" w:hanging="360"/>
        <w:jc w:val="left"/>
        <w:rPr>
          <w:rFonts w:ascii="Symbol" w:hAnsi="Symbol"/>
          <w:sz w:val="20"/>
        </w:rPr>
      </w:pPr>
      <w:r>
        <w:rPr>
          <w:spacing w:val="-2"/>
          <w:sz w:val="24"/>
        </w:rPr>
        <w:t>Agreement</w:t>
      </w:r>
    </w:p>
    <w:p w14:paraId="247F0AF1">
      <w:pPr>
        <w:pStyle w:val="9"/>
        <w:numPr>
          <w:ilvl w:val="1"/>
          <w:numId w:val="8"/>
        </w:numPr>
        <w:tabs>
          <w:tab w:val="left" w:pos="1877"/>
        </w:tabs>
        <w:spacing w:before="3" w:after="0" w:line="280" w:lineRule="exact"/>
        <w:ind w:left="1877" w:right="0" w:hanging="360"/>
        <w:jc w:val="left"/>
        <w:rPr>
          <w:rFonts w:ascii="Symbol" w:hAnsi="Symbol"/>
          <w:sz w:val="20"/>
        </w:rPr>
      </w:pPr>
      <w:r>
        <w:rPr>
          <w:spacing w:val="-2"/>
          <w:sz w:val="24"/>
        </w:rPr>
        <w:t>Contract</w:t>
      </w:r>
    </w:p>
    <w:p w14:paraId="7700783A">
      <w:pPr>
        <w:pStyle w:val="9"/>
        <w:numPr>
          <w:ilvl w:val="1"/>
          <w:numId w:val="8"/>
        </w:numPr>
        <w:tabs>
          <w:tab w:val="left" w:pos="1877"/>
        </w:tabs>
        <w:spacing w:before="0" w:after="0" w:line="280" w:lineRule="exact"/>
        <w:ind w:left="1877" w:right="0" w:hanging="360"/>
        <w:jc w:val="left"/>
        <w:rPr>
          <w:rFonts w:ascii="Symbol" w:hAnsi="Symbol"/>
          <w:sz w:val="20"/>
        </w:rPr>
      </w:pPr>
      <w:r>
        <w:rPr>
          <w:sz w:val="24"/>
        </w:rPr>
        <w:t>NDA</w:t>
      </w:r>
      <w:r>
        <w:rPr>
          <w:spacing w:val="-4"/>
          <w:sz w:val="24"/>
        </w:rPr>
        <w:t xml:space="preserve"> </w:t>
      </w:r>
      <w:r>
        <w:rPr>
          <w:sz w:val="24"/>
        </w:rPr>
        <w:t>(Non-Disclosure</w:t>
      </w:r>
      <w:r>
        <w:rPr>
          <w:spacing w:val="-3"/>
          <w:sz w:val="24"/>
        </w:rPr>
        <w:t xml:space="preserve"> </w:t>
      </w:r>
      <w:r>
        <w:rPr>
          <w:spacing w:val="-2"/>
          <w:sz w:val="24"/>
        </w:rPr>
        <w:t>Agreement)</w:t>
      </w:r>
    </w:p>
    <w:p w14:paraId="5B6F0B0A">
      <w:pPr>
        <w:pStyle w:val="9"/>
        <w:numPr>
          <w:ilvl w:val="1"/>
          <w:numId w:val="8"/>
        </w:numPr>
        <w:tabs>
          <w:tab w:val="left" w:pos="1877"/>
        </w:tabs>
        <w:spacing w:before="2" w:after="0" w:line="240" w:lineRule="auto"/>
        <w:ind w:left="1877" w:right="0" w:hanging="360"/>
        <w:jc w:val="left"/>
        <w:rPr>
          <w:rFonts w:ascii="Symbol" w:hAnsi="Symbol"/>
          <w:sz w:val="20"/>
        </w:rPr>
      </w:pPr>
      <w:r>
        <w:rPr>
          <w:sz w:val="24"/>
        </w:rPr>
        <w:t>Lease</w:t>
      </w:r>
      <w:r>
        <w:rPr>
          <w:spacing w:val="-5"/>
          <w:sz w:val="24"/>
        </w:rPr>
        <w:t xml:space="preserve"> </w:t>
      </w:r>
      <w:r>
        <w:rPr>
          <w:spacing w:val="-2"/>
          <w:sz w:val="24"/>
        </w:rPr>
        <w:t>Agreement</w:t>
      </w:r>
    </w:p>
    <w:p w14:paraId="4B6C74B4">
      <w:pPr>
        <w:pStyle w:val="9"/>
        <w:numPr>
          <w:ilvl w:val="1"/>
          <w:numId w:val="8"/>
        </w:numPr>
        <w:tabs>
          <w:tab w:val="left" w:pos="1877"/>
        </w:tabs>
        <w:spacing w:before="1" w:after="0" w:line="480" w:lineRule="auto"/>
        <w:ind w:left="1157" w:right="6155" w:firstLine="360"/>
        <w:jc w:val="left"/>
        <w:rPr>
          <w:rFonts w:ascii="Symbol" w:hAnsi="Symbol"/>
          <w:sz w:val="20"/>
        </w:rPr>
      </w:pPr>
      <w:r>
        <w:rPr>
          <w:sz w:val="24"/>
        </w:rPr>
        <w:t>Employment Offer Letter Example</w:t>
      </w:r>
      <w:r>
        <w:rPr>
          <w:spacing w:val="-9"/>
          <w:sz w:val="24"/>
        </w:rPr>
        <w:t xml:space="preserve"> </w:t>
      </w:r>
      <w:r>
        <w:rPr>
          <w:sz w:val="24"/>
        </w:rPr>
        <w:t>input:</w:t>
      </w:r>
      <w:r>
        <w:rPr>
          <w:spacing w:val="-8"/>
          <w:sz w:val="24"/>
        </w:rPr>
        <w:t xml:space="preserve"> </w:t>
      </w:r>
      <w:r>
        <w:rPr>
          <w:sz w:val="24"/>
        </w:rPr>
        <w:t>Freelance</w:t>
      </w:r>
      <w:r>
        <w:rPr>
          <w:spacing w:val="-9"/>
          <w:sz w:val="24"/>
        </w:rPr>
        <w:t xml:space="preserve"> </w:t>
      </w:r>
      <w:r>
        <w:rPr>
          <w:sz w:val="24"/>
        </w:rPr>
        <w:t>Work</w:t>
      </w:r>
      <w:r>
        <w:rPr>
          <w:spacing w:val="-9"/>
          <w:sz w:val="24"/>
        </w:rPr>
        <w:t xml:space="preserve"> </w:t>
      </w:r>
      <w:r>
        <w:rPr>
          <w:sz w:val="24"/>
        </w:rPr>
        <w:t>Contract</w:t>
      </w:r>
    </w:p>
    <w:p w14:paraId="6D916A38">
      <w:pPr>
        <w:pStyle w:val="3"/>
        <w:numPr>
          <w:ilvl w:val="0"/>
          <w:numId w:val="8"/>
        </w:numPr>
        <w:tabs>
          <w:tab w:val="left" w:pos="1409"/>
        </w:tabs>
        <w:spacing w:before="0" w:after="0" w:line="279" w:lineRule="exact"/>
        <w:ind w:left="1409" w:right="0" w:hanging="252"/>
        <w:jc w:val="left"/>
      </w:pPr>
      <w:bookmarkStart w:id="30" w:name="2. Parties Involved"/>
      <w:bookmarkEnd w:id="30"/>
      <w:r>
        <w:t>Parties</w:t>
      </w:r>
      <w:r>
        <w:rPr>
          <w:spacing w:val="-6"/>
        </w:rPr>
        <w:t xml:space="preserve"> </w:t>
      </w:r>
      <w:r>
        <w:rPr>
          <w:spacing w:val="-2"/>
        </w:rPr>
        <w:t>Involved</w:t>
      </w:r>
    </w:p>
    <w:p w14:paraId="01DACBDA">
      <w:pPr>
        <w:pStyle w:val="6"/>
        <w:spacing w:before="276"/>
        <w:ind w:left="1157" w:right="1188"/>
      </w:pPr>
      <w:r>
        <w:t>Purpose:</w:t>
      </w:r>
      <w:r>
        <w:rPr>
          <w:spacing w:val="-3"/>
        </w:rPr>
        <w:t xml:space="preserve"> </w:t>
      </w:r>
      <w:r>
        <w:t>Names</w:t>
      </w:r>
      <w:r>
        <w:rPr>
          <w:spacing w:val="-5"/>
        </w:rPr>
        <w:t xml:space="preserve"> </w:t>
      </w:r>
      <w:r>
        <w:t>and</w:t>
      </w:r>
      <w:r>
        <w:rPr>
          <w:spacing w:val="-1"/>
        </w:rPr>
        <w:t xml:space="preserve"> </w:t>
      </w:r>
      <w:r>
        <w:t>roles</w:t>
      </w:r>
      <w:r>
        <w:rPr>
          <w:spacing w:val="-5"/>
        </w:rPr>
        <w:t xml:space="preserve"> </w:t>
      </w:r>
      <w:r>
        <w:t>of</w:t>
      </w:r>
      <w:r>
        <w:rPr>
          <w:spacing w:val="-3"/>
        </w:rPr>
        <w:t xml:space="preserve"> </w:t>
      </w:r>
      <w:r>
        <w:t>the</w:t>
      </w:r>
      <w:r>
        <w:rPr>
          <w:spacing w:val="-4"/>
        </w:rPr>
        <w:t xml:space="preserve"> </w:t>
      </w:r>
      <w:r>
        <w:t>individuals</w:t>
      </w:r>
      <w:r>
        <w:rPr>
          <w:spacing w:val="-5"/>
        </w:rPr>
        <w:t xml:space="preserve"> </w:t>
      </w:r>
      <w:r>
        <w:t>or</w:t>
      </w:r>
      <w:r>
        <w:rPr>
          <w:spacing w:val="-6"/>
        </w:rPr>
        <w:t xml:space="preserve"> </w:t>
      </w:r>
      <w:r>
        <w:t>entities</w:t>
      </w:r>
      <w:r>
        <w:rPr>
          <w:spacing w:val="-5"/>
        </w:rPr>
        <w:t xml:space="preserve"> </w:t>
      </w:r>
      <w:r>
        <w:t>involved</w:t>
      </w:r>
      <w:r>
        <w:rPr>
          <w:spacing w:val="-2"/>
        </w:rPr>
        <w:t xml:space="preserve"> </w:t>
      </w:r>
      <w:r>
        <w:t>in</w:t>
      </w:r>
      <w:r>
        <w:rPr>
          <w:spacing w:val="-2"/>
        </w:rPr>
        <w:t xml:space="preserve"> </w:t>
      </w:r>
      <w:r>
        <w:t>the</w:t>
      </w:r>
      <w:r>
        <w:rPr>
          <w:spacing w:val="-4"/>
        </w:rPr>
        <w:t xml:space="preserve"> </w:t>
      </w:r>
      <w:r>
        <w:t xml:space="preserve">document. </w:t>
      </w:r>
      <w:r>
        <w:rPr>
          <w:spacing w:val="-2"/>
        </w:rPr>
        <w:t>Examples:</w:t>
      </w:r>
    </w:p>
    <w:p w14:paraId="2E694930">
      <w:pPr>
        <w:pStyle w:val="6"/>
        <w:spacing w:before="1"/>
      </w:pPr>
    </w:p>
    <w:p w14:paraId="2FE04BA9">
      <w:pPr>
        <w:pStyle w:val="9"/>
        <w:numPr>
          <w:ilvl w:val="1"/>
          <w:numId w:val="8"/>
        </w:numPr>
        <w:tabs>
          <w:tab w:val="left" w:pos="1877"/>
        </w:tabs>
        <w:spacing w:before="0" w:after="0" w:line="240" w:lineRule="auto"/>
        <w:ind w:left="1877" w:right="0" w:hanging="360"/>
        <w:jc w:val="left"/>
        <w:rPr>
          <w:rFonts w:ascii="Symbol" w:hAnsi="Symbol"/>
          <w:sz w:val="20"/>
        </w:rPr>
      </w:pPr>
      <w:r>
        <w:rPr>
          <w:sz w:val="24"/>
        </w:rPr>
        <w:t>John</w:t>
      </w:r>
      <w:r>
        <w:rPr>
          <w:spacing w:val="-2"/>
          <w:sz w:val="24"/>
        </w:rPr>
        <w:t xml:space="preserve"> </w:t>
      </w:r>
      <w:r>
        <w:rPr>
          <w:sz w:val="24"/>
        </w:rPr>
        <w:t>Doe</w:t>
      </w:r>
      <w:r>
        <w:rPr>
          <w:spacing w:val="-3"/>
          <w:sz w:val="24"/>
        </w:rPr>
        <w:t xml:space="preserve"> </w:t>
      </w:r>
      <w:r>
        <w:rPr>
          <w:sz w:val="24"/>
        </w:rPr>
        <w:t>(Freelancer),</w:t>
      </w:r>
      <w:r>
        <w:rPr>
          <w:spacing w:val="-3"/>
          <w:sz w:val="24"/>
        </w:rPr>
        <w:t xml:space="preserve"> </w:t>
      </w:r>
      <w:r>
        <w:rPr>
          <w:sz w:val="24"/>
        </w:rPr>
        <w:t>ABC</w:t>
      </w:r>
      <w:r>
        <w:rPr>
          <w:spacing w:val="-2"/>
          <w:sz w:val="24"/>
        </w:rPr>
        <w:t xml:space="preserve"> </w:t>
      </w:r>
      <w:r>
        <w:rPr>
          <w:sz w:val="24"/>
        </w:rPr>
        <w:t xml:space="preserve">Corp </w:t>
      </w:r>
      <w:r>
        <w:rPr>
          <w:spacing w:val="-2"/>
          <w:sz w:val="24"/>
        </w:rPr>
        <w:t>(Client)</w:t>
      </w:r>
    </w:p>
    <w:p w14:paraId="5B715D31">
      <w:pPr>
        <w:pStyle w:val="9"/>
        <w:numPr>
          <w:ilvl w:val="1"/>
          <w:numId w:val="8"/>
        </w:numPr>
        <w:tabs>
          <w:tab w:val="left" w:pos="1877"/>
        </w:tabs>
        <w:spacing w:before="2" w:after="0" w:line="240" w:lineRule="auto"/>
        <w:ind w:left="1877" w:right="0" w:hanging="360"/>
        <w:jc w:val="left"/>
        <w:rPr>
          <w:rFonts w:ascii="Symbol" w:hAnsi="Symbol"/>
          <w:sz w:val="20"/>
        </w:rPr>
      </w:pPr>
      <w:r>
        <w:rPr>
          <w:sz w:val="24"/>
        </w:rPr>
        <w:t>Alice</w:t>
      </w:r>
      <w:r>
        <w:rPr>
          <w:spacing w:val="-4"/>
          <w:sz w:val="24"/>
        </w:rPr>
        <w:t xml:space="preserve"> </w:t>
      </w:r>
      <w:r>
        <w:rPr>
          <w:sz w:val="24"/>
        </w:rPr>
        <w:t>Smith</w:t>
      </w:r>
      <w:r>
        <w:rPr>
          <w:spacing w:val="-2"/>
          <w:sz w:val="24"/>
        </w:rPr>
        <w:t xml:space="preserve"> </w:t>
      </w:r>
      <w:r>
        <w:rPr>
          <w:sz w:val="24"/>
        </w:rPr>
        <w:t>(Tenant),</w:t>
      </w:r>
      <w:r>
        <w:rPr>
          <w:spacing w:val="-3"/>
          <w:sz w:val="24"/>
        </w:rPr>
        <w:t xml:space="preserve"> </w:t>
      </w:r>
      <w:r>
        <w:rPr>
          <w:sz w:val="24"/>
        </w:rPr>
        <w:t>XYZ</w:t>
      </w:r>
      <w:r>
        <w:rPr>
          <w:spacing w:val="-2"/>
          <w:sz w:val="24"/>
        </w:rPr>
        <w:t xml:space="preserve"> </w:t>
      </w:r>
      <w:r>
        <w:rPr>
          <w:sz w:val="24"/>
        </w:rPr>
        <w:t>Realty</w:t>
      </w:r>
      <w:r>
        <w:rPr>
          <w:spacing w:val="-3"/>
          <w:sz w:val="24"/>
        </w:rPr>
        <w:t xml:space="preserve"> </w:t>
      </w:r>
      <w:r>
        <w:rPr>
          <w:spacing w:val="-2"/>
          <w:sz w:val="24"/>
        </w:rPr>
        <w:t>(Landlord)</w:t>
      </w:r>
    </w:p>
    <w:p w14:paraId="55459154">
      <w:pPr>
        <w:pStyle w:val="6"/>
        <w:spacing w:before="280"/>
        <w:ind w:left="1157"/>
      </w:pPr>
      <w:r>
        <w:t>Example</w:t>
      </w:r>
      <w:r>
        <w:rPr>
          <w:spacing w:val="-6"/>
        </w:rPr>
        <w:t xml:space="preserve"> </w:t>
      </w:r>
      <w:r>
        <w:t>input:</w:t>
      </w:r>
      <w:r>
        <w:rPr>
          <w:spacing w:val="-2"/>
        </w:rPr>
        <w:t xml:space="preserve"> </w:t>
      </w:r>
      <w:r>
        <w:t>Jane</w:t>
      </w:r>
      <w:r>
        <w:rPr>
          <w:spacing w:val="-3"/>
        </w:rPr>
        <w:t xml:space="preserve"> </w:t>
      </w:r>
      <w:r>
        <w:t>Doe</w:t>
      </w:r>
      <w:r>
        <w:rPr>
          <w:spacing w:val="-4"/>
        </w:rPr>
        <w:t xml:space="preserve"> </w:t>
      </w:r>
      <w:r>
        <w:t>(Service</w:t>
      </w:r>
      <w:r>
        <w:rPr>
          <w:spacing w:val="-3"/>
        </w:rPr>
        <w:t xml:space="preserve"> </w:t>
      </w:r>
      <w:r>
        <w:t>Provider),</w:t>
      </w:r>
      <w:r>
        <w:rPr>
          <w:spacing w:val="-3"/>
        </w:rPr>
        <w:t xml:space="preserve"> </w:t>
      </w:r>
      <w:r>
        <w:t>TechNova</w:t>
      </w:r>
      <w:r>
        <w:rPr>
          <w:spacing w:val="-4"/>
        </w:rPr>
        <w:t xml:space="preserve"> </w:t>
      </w:r>
      <w:r>
        <w:t>Inc.</w:t>
      </w:r>
      <w:r>
        <w:rPr>
          <w:spacing w:val="-3"/>
        </w:rPr>
        <w:t xml:space="preserve"> </w:t>
      </w:r>
      <w:r>
        <w:rPr>
          <w:spacing w:val="-2"/>
        </w:rPr>
        <w:t>(Client)</w:t>
      </w:r>
    </w:p>
    <w:p w14:paraId="741A9698">
      <w:pPr>
        <w:pStyle w:val="6"/>
        <w:spacing w:after="0"/>
        <w:sectPr>
          <w:pgSz w:w="11910" w:h="16840"/>
          <w:pgMar w:top="1660" w:right="141" w:bottom="280" w:left="283" w:header="868" w:footer="0" w:gutter="0"/>
          <w:cols w:space="720" w:num="1"/>
        </w:sectPr>
      </w:pPr>
    </w:p>
    <w:p w14:paraId="0A327280">
      <w:pPr>
        <w:pStyle w:val="6"/>
      </w:pPr>
    </w:p>
    <w:p w14:paraId="1C389C3A">
      <w:pPr>
        <w:pStyle w:val="6"/>
      </w:pPr>
    </w:p>
    <w:p w14:paraId="7AADC411">
      <w:pPr>
        <w:pStyle w:val="6"/>
        <w:spacing w:before="76"/>
      </w:pPr>
    </w:p>
    <w:p w14:paraId="6CA70905">
      <w:pPr>
        <w:pStyle w:val="3"/>
        <w:numPr>
          <w:ilvl w:val="0"/>
          <w:numId w:val="8"/>
        </w:numPr>
        <w:tabs>
          <w:tab w:val="left" w:pos="1409"/>
        </w:tabs>
        <w:spacing w:before="0" w:after="0" w:line="240" w:lineRule="auto"/>
        <w:ind w:left="1409" w:right="0" w:hanging="252"/>
        <w:jc w:val="left"/>
      </w:pPr>
      <w:bookmarkStart w:id="31" w:name="3. Terms &amp; Conditions (Use semicolons fo"/>
      <w:bookmarkEnd w:id="31"/>
      <w:r>
        <w:t>Terms</w:t>
      </w:r>
      <w:r>
        <w:rPr>
          <w:spacing w:val="-7"/>
        </w:rPr>
        <w:t xml:space="preserve"> </w:t>
      </w:r>
      <w:r>
        <w:t>&amp;</w:t>
      </w:r>
      <w:r>
        <w:rPr>
          <w:spacing w:val="-4"/>
        </w:rPr>
        <w:t xml:space="preserve"> </w:t>
      </w:r>
      <w:r>
        <w:t>Conditions</w:t>
      </w:r>
      <w:r>
        <w:rPr>
          <w:spacing w:val="-4"/>
        </w:rPr>
        <w:t xml:space="preserve"> </w:t>
      </w:r>
      <w:r>
        <w:t>(Use</w:t>
      </w:r>
      <w:r>
        <w:rPr>
          <w:spacing w:val="-2"/>
        </w:rPr>
        <w:t xml:space="preserve"> </w:t>
      </w:r>
      <w:r>
        <w:t>semicolons</w:t>
      </w:r>
      <w:r>
        <w:rPr>
          <w:spacing w:val="-4"/>
        </w:rPr>
        <w:t xml:space="preserve"> </w:t>
      </w:r>
      <w:r>
        <w:t>for</w:t>
      </w:r>
      <w:r>
        <w:rPr>
          <w:spacing w:val="-5"/>
        </w:rPr>
        <w:t xml:space="preserve"> </w:t>
      </w:r>
      <w:r>
        <w:t>bullet</w:t>
      </w:r>
      <w:r>
        <w:rPr>
          <w:spacing w:val="-5"/>
        </w:rPr>
        <w:t xml:space="preserve"> </w:t>
      </w:r>
      <w:r>
        <w:rPr>
          <w:spacing w:val="-2"/>
        </w:rPr>
        <w:t>points)</w:t>
      </w:r>
    </w:p>
    <w:p w14:paraId="17F83186">
      <w:pPr>
        <w:pStyle w:val="6"/>
        <w:spacing w:before="280"/>
        <w:ind w:left="1157" w:right="1188"/>
      </w:pPr>
      <w:r>
        <w:t>Purpose:</w:t>
      </w:r>
      <w:r>
        <w:rPr>
          <w:spacing w:val="-3"/>
        </w:rPr>
        <w:t xml:space="preserve"> </w:t>
      </w:r>
      <w:r>
        <w:t>Specific</w:t>
      </w:r>
      <w:r>
        <w:rPr>
          <w:spacing w:val="-3"/>
        </w:rPr>
        <w:t xml:space="preserve"> </w:t>
      </w:r>
      <w:r>
        <w:t>clauses</w:t>
      </w:r>
      <w:r>
        <w:rPr>
          <w:spacing w:val="-5"/>
        </w:rPr>
        <w:t xml:space="preserve"> </w:t>
      </w:r>
      <w:r>
        <w:t>or</w:t>
      </w:r>
      <w:r>
        <w:rPr>
          <w:spacing w:val="-1"/>
        </w:rPr>
        <w:t xml:space="preserve"> </w:t>
      </w:r>
      <w:r>
        <w:t>rules</w:t>
      </w:r>
      <w:r>
        <w:rPr>
          <w:spacing w:val="-5"/>
        </w:rPr>
        <w:t xml:space="preserve"> </w:t>
      </w:r>
      <w:r>
        <w:t>that</w:t>
      </w:r>
      <w:r>
        <w:rPr>
          <w:spacing w:val="-3"/>
        </w:rPr>
        <w:t xml:space="preserve"> </w:t>
      </w:r>
      <w:r>
        <w:t>define</w:t>
      </w:r>
      <w:r>
        <w:rPr>
          <w:spacing w:val="-4"/>
        </w:rPr>
        <w:t xml:space="preserve"> </w:t>
      </w:r>
      <w:r>
        <w:t>the</w:t>
      </w:r>
      <w:r>
        <w:rPr>
          <w:spacing w:val="-4"/>
        </w:rPr>
        <w:t xml:space="preserve"> </w:t>
      </w:r>
      <w:r>
        <w:t>agreement.</w:t>
      </w:r>
      <w:r>
        <w:rPr>
          <w:spacing w:val="-4"/>
        </w:rPr>
        <w:t xml:space="preserve"> </w:t>
      </w:r>
      <w:r>
        <w:t>Separate</w:t>
      </w:r>
      <w:r>
        <w:rPr>
          <w:spacing w:val="-4"/>
        </w:rPr>
        <w:t xml:space="preserve"> </w:t>
      </w:r>
      <w:r>
        <w:t>each</w:t>
      </w:r>
      <w:r>
        <w:rPr>
          <w:spacing w:val="-1"/>
        </w:rPr>
        <w:t xml:space="preserve"> </w:t>
      </w:r>
      <w:r>
        <w:t>bullet</w:t>
      </w:r>
      <w:r>
        <w:rPr>
          <w:spacing w:val="-3"/>
        </w:rPr>
        <w:t xml:space="preserve"> </w:t>
      </w:r>
      <w:r>
        <w:t>point using a semicolon.</w:t>
      </w:r>
    </w:p>
    <w:p w14:paraId="657528E4">
      <w:pPr>
        <w:pStyle w:val="6"/>
        <w:spacing w:before="1"/>
      </w:pPr>
    </w:p>
    <w:p w14:paraId="66FDD246">
      <w:pPr>
        <w:pStyle w:val="6"/>
        <w:ind w:left="1157"/>
      </w:pPr>
      <w:r>
        <w:rPr>
          <w:spacing w:val="-2"/>
        </w:rPr>
        <w:t>Examples:</w:t>
      </w:r>
    </w:p>
    <w:p w14:paraId="4D3C0F63">
      <w:pPr>
        <w:pStyle w:val="9"/>
        <w:numPr>
          <w:ilvl w:val="1"/>
          <w:numId w:val="8"/>
        </w:numPr>
        <w:tabs>
          <w:tab w:val="left" w:pos="1877"/>
        </w:tabs>
        <w:spacing w:before="281" w:after="0" w:line="280" w:lineRule="exact"/>
        <w:ind w:left="1877" w:right="0" w:hanging="360"/>
        <w:jc w:val="left"/>
        <w:rPr>
          <w:rFonts w:ascii="Symbol" w:hAnsi="Symbol"/>
          <w:sz w:val="20"/>
        </w:rPr>
      </w:pPr>
      <w:r>
        <w:rPr>
          <w:sz w:val="24"/>
        </w:rPr>
        <w:t>Payment</w:t>
      </w:r>
      <w:r>
        <w:rPr>
          <w:spacing w:val="-2"/>
          <w:sz w:val="24"/>
        </w:rPr>
        <w:t xml:space="preserve"> </w:t>
      </w:r>
      <w:r>
        <w:rPr>
          <w:sz w:val="24"/>
        </w:rPr>
        <w:t>to</w:t>
      </w:r>
      <w:r>
        <w:rPr>
          <w:spacing w:val="1"/>
          <w:sz w:val="24"/>
        </w:rPr>
        <w:t xml:space="preserve"> </w:t>
      </w:r>
      <w:r>
        <w:rPr>
          <w:sz w:val="24"/>
        </w:rPr>
        <w:t>be</w:t>
      </w:r>
      <w:r>
        <w:rPr>
          <w:spacing w:val="-3"/>
          <w:sz w:val="24"/>
        </w:rPr>
        <w:t xml:space="preserve"> </w:t>
      </w:r>
      <w:r>
        <w:rPr>
          <w:sz w:val="24"/>
        </w:rPr>
        <w:t>made</w:t>
      </w:r>
      <w:r>
        <w:rPr>
          <w:spacing w:val="-3"/>
          <w:sz w:val="24"/>
        </w:rPr>
        <w:t xml:space="preserve"> </w:t>
      </w:r>
      <w:r>
        <w:rPr>
          <w:sz w:val="24"/>
        </w:rPr>
        <w:t>within</w:t>
      </w:r>
      <w:r>
        <w:rPr>
          <w:spacing w:val="-1"/>
          <w:sz w:val="24"/>
        </w:rPr>
        <w:t xml:space="preserve"> </w:t>
      </w:r>
      <w:r>
        <w:rPr>
          <w:sz w:val="24"/>
        </w:rPr>
        <w:t>30 days</w:t>
      </w:r>
      <w:r>
        <w:rPr>
          <w:spacing w:val="-4"/>
          <w:sz w:val="24"/>
        </w:rPr>
        <w:t xml:space="preserve"> </w:t>
      </w:r>
      <w:r>
        <w:rPr>
          <w:sz w:val="24"/>
        </w:rPr>
        <w:t>of</w:t>
      </w:r>
      <w:r>
        <w:rPr>
          <w:spacing w:val="-2"/>
          <w:sz w:val="24"/>
        </w:rPr>
        <w:t xml:space="preserve"> invoice;</w:t>
      </w:r>
    </w:p>
    <w:p w14:paraId="0D7FAA92">
      <w:pPr>
        <w:pStyle w:val="9"/>
        <w:numPr>
          <w:ilvl w:val="1"/>
          <w:numId w:val="8"/>
        </w:numPr>
        <w:tabs>
          <w:tab w:val="left" w:pos="1877"/>
        </w:tabs>
        <w:spacing w:before="0" w:after="0" w:line="280" w:lineRule="exact"/>
        <w:ind w:left="1877" w:right="0" w:hanging="360"/>
        <w:jc w:val="left"/>
        <w:rPr>
          <w:rFonts w:ascii="Symbol" w:hAnsi="Symbol"/>
          <w:sz w:val="20"/>
        </w:rPr>
      </w:pPr>
      <w:r>
        <w:rPr>
          <w:sz w:val="24"/>
        </w:rPr>
        <w:t>The</w:t>
      </w:r>
      <w:r>
        <w:rPr>
          <w:spacing w:val="-6"/>
          <w:sz w:val="24"/>
        </w:rPr>
        <w:t xml:space="preserve"> </w:t>
      </w:r>
      <w:r>
        <w:rPr>
          <w:sz w:val="24"/>
        </w:rPr>
        <w:t>provider agrees</w:t>
      </w:r>
      <w:r>
        <w:rPr>
          <w:spacing w:val="-4"/>
          <w:sz w:val="24"/>
        </w:rPr>
        <w:t xml:space="preserve"> </w:t>
      </w:r>
      <w:r>
        <w:rPr>
          <w:sz w:val="24"/>
        </w:rPr>
        <w:t>to</w:t>
      </w:r>
      <w:r>
        <w:rPr>
          <w:spacing w:val="4"/>
          <w:sz w:val="24"/>
        </w:rPr>
        <w:t xml:space="preserve"> </w:t>
      </w:r>
      <w:r>
        <w:rPr>
          <w:sz w:val="24"/>
        </w:rPr>
        <w:t>deliver</w:t>
      </w:r>
      <w:r>
        <w:rPr>
          <w:spacing w:val="-1"/>
          <w:sz w:val="24"/>
        </w:rPr>
        <w:t xml:space="preserve"> </w:t>
      </w:r>
      <w:r>
        <w:rPr>
          <w:sz w:val="24"/>
        </w:rPr>
        <w:t>work</w:t>
      </w:r>
      <w:r>
        <w:rPr>
          <w:spacing w:val="-3"/>
          <w:sz w:val="24"/>
        </w:rPr>
        <w:t xml:space="preserve"> </w:t>
      </w:r>
      <w:r>
        <w:rPr>
          <w:sz w:val="24"/>
        </w:rPr>
        <w:t>by</w:t>
      </w:r>
      <w:r>
        <w:rPr>
          <w:spacing w:val="-2"/>
          <w:sz w:val="24"/>
        </w:rPr>
        <w:t xml:space="preserve"> </w:t>
      </w:r>
      <w:r>
        <w:rPr>
          <w:sz w:val="24"/>
        </w:rPr>
        <w:t>the</w:t>
      </w:r>
      <w:r>
        <w:rPr>
          <w:spacing w:val="-3"/>
          <w:sz w:val="24"/>
        </w:rPr>
        <w:t xml:space="preserve"> </w:t>
      </w:r>
      <w:r>
        <w:rPr>
          <w:sz w:val="24"/>
        </w:rPr>
        <w:t>agreed</w:t>
      </w:r>
      <w:r>
        <w:rPr>
          <w:spacing w:val="-1"/>
          <w:sz w:val="24"/>
        </w:rPr>
        <w:t xml:space="preserve"> </w:t>
      </w:r>
      <w:r>
        <w:rPr>
          <w:spacing w:val="-2"/>
          <w:sz w:val="24"/>
        </w:rPr>
        <w:t>deadline;</w:t>
      </w:r>
    </w:p>
    <w:p w14:paraId="40D223FE">
      <w:pPr>
        <w:pStyle w:val="9"/>
        <w:numPr>
          <w:ilvl w:val="1"/>
          <w:numId w:val="8"/>
        </w:numPr>
        <w:tabs>
          <w:tab w:val="left" w:pos="1877"/>
        </w:tabs>
        <w:spacing w:before="1" w:after="0" w:line="240" w:lineRule="auto"/>
        <w:ind w:left="1877" w:right="0" w:hanging="360"/>
        <w:jc w:val="left"/>
        <w:rPr>
          <w:rFonts w:ascii="Symbol" w:hAnsi="Symbol"/>
          <w:sz w:val="20"/>
        </w:rPr>
      </w:pPr>
      <w:r>
        <w:rPr>
          <w:sz w:val="24"/>
        </w:rPr>
        <w:t>Confidentiality</w:t>
      </w:r>
      <w:r>
        <w:rPr>
          <w:spacing w:val="-5"/>
          <w:sz w:val="24"/>
        </w:rPr>
        <w:t xml:space="preserve"> </w:t>
      </w:r>
      <w:r>
        <w:rPr>
          <w:sz w:val="24"/>
        </w:rPr>
        <w:t>must</w:t>
      </w:r>
      <w:r>
        <w:rPr>
          <w:spacing w:val="-4"/>
          <w:sz w:val="24"/>
        </w:rPr>
        <w:t xml:space="preserve"> </w:t>
      </w:r>
      <w:r>
        <w:rPr>
          <w:sz w:val="24"/>
        </w:rPr>
        <w:t>be</w:t>
      </w:r>
      <w:r>
        <w:rPr>
          <w:spacing w:val="-5"/>
          <w:sz w:val="24"/>
        </w:rPr>
        <w:t xml:space="preserve"> </w:t>
      </w:r>
      <w:r>
        <w:rPr>
          <w:sz w:val="24"/>
        </w:rPr>
        <w:t>maintained</w:t>
      </w:r>
      <w:r>
        <w:rPr>
          <w:spacing w:val="-3"/>
          <w:sz w:val="24"/>
        </w:rPr>
        <w:t xml:space="preserve"> </w:t>
      </w:r>
      <w:r>
        <w:rPr>
          <w:sz w:val="24"/>
        </w:rPr>
        <w:t>at</w:t>
      </w:r>
      <w:r>
        <w:rPr>
          <w:spacing w:val="-4"/>
          <w:sz w:val="24"/>
        </w:rPr>
        <w:t xml:space="preserve"> </w:t>
      </w:r>
      <w:r>
        <w:rPr>
          <w:sz w:val="24"/>
        </w:rPr>
        <w:t>all</w:t>
      </w:r>
      <w:r>
        <w:rPr>
          <w:spacing w:val="-2"/>
          <w:sz w:val="24"/>
        </w:rPr>
        <w:t xml:space="preserve"> times;</w:t>
      </w:r>
    </w:p>
    <w:p w14:paraId="13516CB0">
      <w:pPr>
        <w:pStyle w:val="9"/>
        <w:numPr>
          <w:ilvl w:val="1"/>
          <w:numId w:val="8"/>
        </w:numPr>
        <w:tabs>
          <w:tab w:val="left" w:pos="1877"/>
        </w:tabs>
        <w:spacing w:before="2" w:after="0" w:line="240" w:lineRule="auto"/>
        <w:ind w:left="1877" w:right="0" w:hanging="360"/>
        <w:jc w:val="left"/>
        <w:rPr>
          <w:rFonts w:ascii="Symbol" w:hAnsi="Symbol"/>
          <w:sz w:val="20"/>
        </w:rPr>
      </w:pPr>
      <w:r>
        <w:rPr>
          <w:sz w:val="24"/>
        </w:rPr>
        <w:t>Either</w:t>
      </w:r>
      <w:r>
        <w:rPr>
          <w:spacing w:val="-1"/>
          <w:sz w:val="24"/>
        </w:rPr>
        <w:t xml:space="preserve"> </w:t>
      </w:r>
      <w:r>
        <w:rPr>
          <w:sz w:val="24"/>
        </w:rPr>
        <w:t>party</w:t>
      </w:r>
      <w:r>
        <w:rPr>
          <w:spacing w:val="-2"/>
          <w:sz w:val="24"/>
        </w:rPr>
        <w:t xml:space="preserve"> </w:t>
      </w:r>
      <w:r>
        <w:rPr>
          <w:sz w:val="24"/>
        </w:rPr>
        <w:t>may</w:t>
      </w:r>
      <w:r>
        <w:rPr>
          <w:spacing w:val="-2"/>
          <w:sz w:val="24"/>
        </w:rPr>
        <w:t xml:space="preserve"> </w:t>
      </w:r>
      <w:r>
        <w:rPr>
          <w:sz w:val="24"/>
        </w:rPr>
        <w:t>terminate</w:t>
      </w:r>
      <w:r>
        <w:rPr>
          <w:spacing w:val="-3"/>
          <w:sz w:val="24"/>
        </w:rPr>
        <w:t xml:space="preserve"> </w:t>
      </w:r>
      <w:r>
        <w:rPr>
          <w:sz w:val="24"/>
        </w:rPr>
        <w:t>with</w:t>
      </w:r>
      <w:r>
        <w:rPr>
          <w:spacing w:val="-5"/>
          <w:sz w:val="24"/>
        </w:rPr>
        <w:t xml:space="preserve"> </w:t>
      </w:r>
      <w:r>
        <w:rPr>
          <w:sz w:val="24"/>
        </w:rPr>
        <w:t>15 days</w:t>
      </w:r>
      <w:r>
        <w:rPr>
          <w:spacing w:val="-4"/>
          <w:sz w:val="24"/>
        </w:rPr>
        <w:t xml:space="preserve"> </w:t>
      </w:r>
      <w:r>
        <w:rPr>
          <w:spacing w:val="-2"/>
          <w:sz w:val="24"/>
        </w:rPr>
        <w:t>notice</w:t>
      </w:r>
    </w:p>
    <w:p w14:paraId="56A34F89">
      <w:pPr>
        <w:pStyle w:val="6"/>
      </w:pPr>
    </w:p>
    <w:p w14:paraId="5341329B">
      <w:pPr>
        <w:pStyle w:val="3"/>
        <w:numPr>
          <w:ilvl w:val="0"/>
          <w:numId w:val="8"/>
        </w:numPr>
        <w:tabs>
          <w:tab w:val="left" w:pos="1409"/>
        </w:tabs>
        <w:spacing w:before="0" w:after="0" w:line="240" w:lineRule="auto"/>
        <w:ind w:left="1409" w:right="0" w:hanging="252"/>
        <w:jc w:val="left"/>
      </w:pPr>
      <w:bookmarkStart w:id="32" w:name="4. Effective Date"/>
      <w:bookmarkEnd w:id="32"/>
      <w:r>
        <w:t>Effective</w:t>
      </w:r>
      <w:r>
        <w:rPr>
          <w:spacing w:val="-7"/>
        </w:rPr>
        <w:t xml:space="preserve"> </w:t>
      </w:r>
      <w:r>
        <w:rPr>
          <w:spacing w:val="-4"/>
        </w:rPr>
        <w:t>Date</w:t>
      </w:r>
    </w:p>
    <w:p w14:paraId="5DCB11B1">
      <w:pPr>
        <w:pStyle w:val="6"/>
        <w:spacing w:before="280" w:line="480" w:lineRule="auto"/>
        <w:ind w:left="1157" w:right="3649"/>
      </w:pPr>
      <w:r>
        <w:t>Purpose:</w:t>
      </w:r>
      <w:r>
        <w:rPr>
          <w:spacing w:val="-5"/>
        </w:rPr>
        <w:t xml:space="preserve"> </w:t>
      </w:r>
      <w:r>
        <w:t>The</w:t>
      </w:r>
      <w:r>
        <w:rPr>
          <w:spacing w:val="-5"/>
        </w:rPr>
        <w:t xml:space="preserve"> </w:t>
      </w:r>
      <w:r>
        <w:t>date</w:t>
      </w:r>
      <w:r>
        <w:rPr>
          <w:spacing w:val="-5"/>
        </w:rPr>
        <w:t xml:space="preserve"> </w:t>
      </w:r>
      <w:r>
        <w:t>when</w:t>
      </w:r>
      <w:r>
        <w:rPr>
          <w:spacing w:val="-5"/>
        </w:rPr>
        <w:t xml:space="preserve"> </w:t>
      </w:r>
      <w:r>
        <w:t>the</w:t>
      </w:r>
      <w:r>
        <w:rPr>
          <w:spacing w:val="-5"/>
        </w:rPr>
        <w:t xml:space="preserve"> </w:t>
      </w:r>
      <w:r>
        <w:t>agreement</w:t>
      </w:r>
      <w:r>
        <w:rPr>
          <w:spacing w:val="-4"/>
        </w:rPr>
        <w:t xml:space="preserve"> </w:t>
      </w:r>
      <w:r>
        <w:t>becomes</w:t>
      </w:r>
      <w:r>
        <w:rPr>
          <w:spacing w:val="-6"/>
        </w:rPr>
        <w:t xml:space="preserve"> </w:t>
      </w:r>
      <w:r>
        <w:t>legally</w:t>
      </w:r>
      <w:r>
        <w:rPr>
          <w:spacing w:val="-5"/>
        </w:rPr>
        <w:t xml:space="preserve"> </w:t>
      </w:r>
      <w:r>
        <w:t xml:space="preserve">valid. </w:t>
      </w:r>
      <w:r>
        <w:rPr>
          <w:spacing w:val="-2"/>
        </w:rPr>
        <w:t>Examples:</w:t>
      </w:r>
    </w:p>
    <w:p w14:paraId="01ABB9BC">
      <w:pPr>
        <w:pStyle w:val="9"/>
        <w:numPr>
          <w:ilvl w:val="1"/>
          <w:numId w:val="8"/>
        </w:numPr>
        <w:tabs>
          <w:tab w:val="left" w:pos="1877"/>
        </w:tabs>
        <w:spacing w:before="0" w:after="0" w:line="275" w:lineRule="exact"/>
        <w:ind w:left="1877" w:right="0" w:hanging="360"/>
        <w:jc w:val="left"/>
        <w:rPr>
          <w:rFonts w:ascii="Symbol" w:hAnsi="Symbol"/>
          <w:sz w:val="20"/>
        </w:rPr>
      </w:pPr>
      <w:r>
        <w:rPr>
          <w:sz w:val="24"/>
        </w:rPr>
        <w:t>April</w:t>
      </w:r>
      <w:r>
        <w:rPr>
          <w:spacing w:val="-1"/>
          <w:sz w:val="24"/>
        </w:rPr>
        <w:t xml:space="preserve"> </w:t>
      </w:r>
      <w:r>
        <w:rPr>
          <w:sz w:val="24"/>
        </w:rPr>
        <w:t>10,</w:t>
      </w:r>
      <w:r>
        <w:rPr>
          <w:spacing w:val="-3"/>
          <w:sz w:val="24"/>
        </w:rPr>
        <w:t xml:space="preserve"> </w:t>
      </w:r>
      <w:r>
        <w:rPr>
          <w:spacing w:val="-4"/>
          <w:sz w:val="24"/>
        </w:rPr>
        <w:t>2025</w:t>
      </w:r>
    </w:p>
    <w:p w14:paraId="7CAE822B">
      <w:pPr>
        <w:pStyle w:val="9"/>
        <w:numPr>
          <w:ilvl w:val="1"/>
          <w:numId w:val="8"/>
        </w:numPr>
        <w:tabs>
          <w:tab w:val="left" w:pos="1877"/>
        </w:tabs>
        <w:spacing w:before="2" w:after="0" w:line="240" w:lineRule="auto"/>
        <w:ind w:left="1877" w:right="0" w:hanging="360"/>
        <w:jc w:val="left"/>
        <w:rPr>
          <w:rFonts w:ascii="Symbol" w:hAnsi="Symbol"/>
          <w:sz w:val="20"/>
        </w:rPr>
      </w:pPr>
      <w:r>
        <w:rPr>
          <w:spacing w:val="-2"/>
          <w:sz w:val="24"/>
        </w:rPr>
        <w:t>10/04/2025</w:t>
      </w:r>
    </w:p>
    <w:p w14:paraId="48637DF6">
      <w:pPr>
        <w:pStyle w:val="9"/>
        <w:numPr>
          <w:ilvl w:val="1"/>
          <w:numId w:val="8"/>
        </w:numPr>
        <w:tabs>
          <w:tab w:val="left" w:pos="1877"/>
        </w:tabs>
        <w:spacing w:before="2" w:after="0" w:line="240" w:lineRule="auto"/>
        <w:ind w:left="1877" w:right="0" w:hanging="360"/>
        <w:jc w:val="left"/>
        <w:rPr>
          <w:rFonts w:ascii="Symbol" w:hAnsi="Symbol"/>
          <w:sz w:val="20"/>
        </w:rPr>
      </w:pPr>
      <w:r>
        <w:rPr>
          <w:sz w:val="24"/>
        </w:rPr>
        <w:t>April</w:t>
      </w:r>
      <w:r>
        <w:rPr>
          <w:spacing w:val="-1"/>
          <w:sz w:val="24"/>
        </w:rPr>
        <w:t xml:space="preserve"> </w:t>
      </w:r>
      <w:r>
        <w:rPr>
          <w:sz w:val="24"/>
        </w:rPr>
        <w:t>15,</w:t>
      </w:r>
      <w:r>
        <w:rPr>
          <w:spacing w:val="-2"/>
          <w:sz w:val="24"/>
        </w:rPr>
        <w:t xml:space="preserve"> </w:t>
      </w:r>
      <w:r>
        <w:rPr>
          <w:spacing w:val="-4"/>
          <w:sz w:val="24"/>
        </w:rPr>
        <w:t>2025</w:t>
      </w:r>
    </w:p>
    <w:p w14:paraId="21A83274">
      <w:pPr>
        <w:pStyle w:val="6"/>
        <w:rPr>
          <w:sz w:val="20"/>
        </w:rPr>
      </w:pPr>
    </w:p>
    <w:p w14:paraId="175F9BEC">
      <w:pPr>
        <w:pStyle w:val="6"/>
        <w:rPr>
          <w:sz w:val="20"/>
        </w:rPr>
      </w:pPr>
    </w:p>
    <w:p w14:paraId="25D78ADF">
      <w:pPr>
        <w:pStyle w:val="6"/>
        <w:spacing w:before="61"/>
        <w:rPr>
          <w:sz w:val="20"/>
        </w:rPr>
      </w:pPr>
      <w:r>
        <w:rPr>
          <w:sz w:val="20"/>
        </w:rPr>
        <w:drawing>
          <wp:anchor distT="0" distB="0" distL="0" distR="0" simplePos="0" relativeHeight="251679744" behindDoc="1" locked="0" layoutInCell="1" allowOverlap="1">
            <wp:simplePos x="0" y="0"/>
            <wp:positionH relativeFrom="page">
              <wp:posOffset>914400</wp:posOffset>
            </wp:positionH>
            <wp:positionV relativeFrom="paragraph">
              <wp:posOffset>202565</wp:posOffset>
            </wp:positionV>
            <wp:extent cx="5730875" cy="3223260"/>
            <wp:effectExtent l="0" t="0" r="0" b="0"/>
            <wp:wrapTopAndBottom/>
            <wp:docPr id="108" name="Image 108"/>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37" cstate="print"/>
                    <a:stretch>
                      <a:fillRect/>
                    </a:stretch>
                  </pic:blipFill>
                  <pic:spPr>
                    <a:xfrm>
                      <a:off x="0" y="0"/>
                      <a:ext cx="5730832" cy="3223260"/>
                    </a:xfrm>
                    <a:prstGeom prst="rect">
                      <a:avLst/>
                    </a:prstGeom>
                  </pic:spPr>
                </pic:pic>
              </a:graphicData>
            </a:graphic>
          </wp:anchor>
        </w:drawing>
      </w:r>
    </w:p>
    <w:p w14:paraId="50F441CC">
      <w:pPr>
        <w:pStyle w:val="6"/>
        <w:spacing w:after="0"/>
        <w:rPr>
          <w:sz w:val="20"/>
        </w:rPr>
        <w:sectPr>
          <w:pgSz w:w="11910" w:h="16840"/>
          <w:pgMar w:top="1660" w:right="141" w:bottom="280" w:left="283" w:header="868" w:footer="0" w:gutter="0"/>
          <w:cols w:space="720" w:num="1"/>
        </w:sectPr>
      </w:pPr>
    </w:p>
    <w:p w14:paraId="0C5F6FDB">
      <w:pPr>
        <w:pStyle w:val="6"/>
        <w:spacing w:before="30"/>
        <w:rPr>
          <w:sz w:val="28"/>
        </w:rPr>
      </w:pPr>
    </w:p>
    <w:p w14:paraId="0EAC802A">
      <w:pPr>
        <w:pStyle w:val="2"/>
      </w:pPr>
      <w:r>
        <w:rPr>
          <w:spacing w:val="-2"/>
        </w:rPr>
        <w:t>Document</w:t>
      </w:r>
      <w:r>
        <w:rPr>
          <w:spacing w:val="-1"/>
        </w:rPr>
        <w:t xml:space="preserve"> </w:t>
      </w:r>
      <w:r>
        <w:rPr>
          <w:spacing w:val="-2"/>
        </w:rPr>
        <w:t>Generated</w:t>
      </w:r>
    </w:p>
    <w:p w14:paraId="7B583D7D">
      <w:pPr>
        <w:pStyle w:val="6"/>
        <w:spacing w:before="10"/>
        <w:rPr>
          <w:b/>
          <w:sz w:val="13"/>
        </w:rPr>
      </w:pPr>
      <w:r>
        <w:rPr>
          <w:b/>
          <w:sz w:val="13"/>
        </w:rPr>
        <w:drawing>
          <wp:anchor distT="0" distB="0" distL="0" distR="0" simplePos="0" relativeHeight="251679744" behindDoc="1" locked="0" layoutInCell="1" allowOverlap="1">
            <wp:simplePos x="0" y="0"/>
            <wp:positionH relativeFrom="page">
              <wp:posOffset>1179830</wp:posOffset>
            </wp:positionH>
            <wp:positionV relativeFrom="paragraph">
              <wp:posOffset>118745</wp:posOffset>
            </wp:positionV>
            <wp:extent cx="5235575" cy="4362450"/>
            <wp:effectExtent l="0" t="0" r="0" b="0"/>
            <wp:wrapTopAndBottom/>
            <wp:docPr id="109" name="Image 109"/>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38" cstate="print"/>
                    <a:stretch>
                      <a:fillRect/>
                    </a:stretch>
                  </pic:blipFill>
                  <pic:spPr>
                    <a:xfrm>
                      <a:off x="0" y="0"/>
                      <a:ext cx="5235426" cy="4362450"/>
                    </a:xfrm>
                    <a:prstGeom prst="rect">
                      <a:avLst/>
                    </a:prstGeom>
                  </pic:spPr>
                </pic:pic>
              </a:graphicData>
            </a:graphic>
          </wp:anchor>
        </w:drawing>
      </w:r>
    </w:p>
    <w:p w14:paraId="66FF6C1A">
      <w:pPr>
        <w:pStyle w:val="3"/>
        <w:spacing w:before="138"/>
      </w:pPr>
      <w:r>
        <w:t>Editing</w:t>
      </w:r>
      <w:r>
        <w:rPr>
          <w:spacing w:val="-3"/>
        </w:rPr>
        <w:t xml:space="preserve"> </w:t>
      </w:r>
      <w:r>
        <w:t>the</w:t>
      </w:r>
      <w:r>
        <w:rPr>
          <w:spacing w:val="-1"/>
        </w:rPr>
        <w:t xml:space="preserve"> </w:t>
      </w:r>
      <w:r>
        <w:rPr>
          <w:spacing w:val="-2"/>
        </w:rPr>
        <w:t>Document</w:t>
      </w:r>
    </w:p>
    <w:p w14:paraId="6BA39BD8">
      <w:pPr>
        <w:pStyle w:val="6"/>
        <w:spacing w:before="179" w:line="261" w:lineRule="auto"/>
        <w:ind w:left="1157" w:right="1188"/>
      </w:pPr>
      <w:r>
        <w:t>If</w:t>
      </w:r>
      <w:r>
        <w:rPr>
          <w:spacing w:val="-2"/>
        </w:rPr>
        <w:t xml:space="preserve"> </w:t>
      </w:r>
      <w:r>
        <w:t>the</w:t>
      </w:r>
      <w:r>
        <w:rPr>
          <w:spacing w:val="-3"/>
        </w:rPr>
        <w:t xml:space="preserve"> </w:t>
      </w:r>
      <w:r>
        <w:t>user wants</w:t>
      </w:r>
      <w:r>
        <w:rPr>
          <w:spacing w:val="-4"/>
        </w:rPr>
        <w:t xml:space="preserve"> </w:t>
      </w:r>
      <w:r>
        <w:t>to edit</w:t>
      </w:r>
      <w:r>
        <w:rPr>
          <w:spacing w:val="-1"/>
        </w:rPr>
        <w:t xml:space="preserve"> </w:t>
      </w:r>
      <w:r>
        <w:t>the</w:t>
      </w:r>
      <w:r>
        <w:rPr>
          <w:spacing w:val="-3"/>
        </w:rPr>
        <w:t xml:space="preserve"> </w:t>
      </w:r>
      <w:r>
        <w:t>document,</w:t>
      </w:r>
      <w:r>
        <w:rPr>
          <w:spacing w:val="-3"/>
        </w:rPr>
        <w:t xml:space="preserve"> </w:t>
      </w:r>
      <w:r>
        <w:t>they</w:t>
      </w:r>
      <w:r>
        <w:rPr>
          <w:spacing w:val="-2"/>
        </w:rPr>
        <w:t xml:space="preserve"> </w:t>
      </w:r>
      <w:r>
        <w:t>can</w:t>
      </w:r>
      <w:r>
        <w:rPr>
          <w:spacing w:val="-2"/>
        </w:rPr>
        <w:t xml:space="preserve"> </w:t>
      </w:r>
      <w:r>
        <w:t>do so by</w:t>
      </w:r>
      <w:r>
        <w:rPr>
          <w:spacing w:val="-2"/>
        </w:rPr>
        <w:t xml:space="preserve"> </w:t>
      </w:r>
      <w:r>
        <w:t>clicking on</w:t>
      </w:r>
      <w:r>
        <w:rPr>
          <w:spacing w:val="-6"/>
        </w:rPr>
        <w:t xml:space="preserve"> </w:t>
      </w:r>
      <w:r>
        <w:t>the</w:t>
      </w:r>
      <w:r>
        <w:rPr>
          <w:spacing w:val="-3"/>
        </w:rPr>
        <w:t xml:space="preserve"> </w:t>
      </w:r>
      <w:r>
        <w:t>“</w:t>
      </w:r>
      <w:r>
        <w:rPr>
          <w:spacing w:val="-1"/>
        </w:rPr>
        <w:t xml:space="preserve"> </w:t>
      </w:r>
      <w:r>
        <w:t>Click</w:t>
      </w:r>
      <w:r>
        <w:rPr>
          <w:spacing w:val="-2"/>
        </w:rPr>
        <w:t xml:space="preserve"> </w:t>
      </w:r>
      <w:r>
        <w:t>to</w:t>
      </w:r>
      <w:r>
        <w:rPr>
          <w:spacing w:val="-4"/>
        </w:rPr>
        <w:t xml:space="preserve"> </w:t>
      </w:r>
      <w:r>
        <w:t>Edit Document” Botton. A new window opens up where the document can be edited.</w:t>
      </w:r>
    </w:p>
    <w:p w14:paraId="68FA44A4">
      <w:pPr>
        <w:pStyle w:val="6"/>
        <w:spacing w:before="2"/>
        <w:rPr>
          <w:sz w:val="11"/>
        </w:rPr>
      </w:pPr>
      <w:r>
        <w:rPr>
          <w:sz w:val="11"/>
        </w:rPr>
        <w:drawing>
          <wp:anchor distT="0" distB="0" distL="0" distR="0" simplePos="0" relativeHeight="251680768" behindDoc="1" locked="0" layoutInCell="1" allowOverlap="1">
            <wp:simplePos x="0" y="0"/>
            <wp:positionH relativeFrom="page">
              <wp:posOffset>1351280</wp:posOffset>
            </wp:positionH>
            <wp:positionV relativeFrom="paragraph">
              <wp:posOffset>98425</wp:posOffset>
            </wp:positionV>
            <wp:extent cx="4845050" cy="2724785"/>
            <wp:effectExtent l="0" t="0" r="0" b="0"/>
            <wp:wrapTopAndBottom/>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9" cstate="print"/>
                    <a:stretch>
                      <a:fillRect/>
                    </a:stretch>
                  </pic:blipFill>
                  <pic:spPr>
                    <a:xfrm>
                      <a:off x="0" y="0"/>
                      <a:ext cx="4845136" cy="2724912"/>
                    </a:xfrm>
                    <a:prstGeom prst="rect">
                      <a:avLst/>
                    </a:prstGeom>
                  </pic:spPr>
                </pic:pic>
              </a:graphicData>
            </a:graphic>
          </wp:anchor>
        </w:drawing>
      </w:r>
    </w:p>
    <w:p w14:paraId="7938EBF1">
      <w:pPr>
        <w:pStyle w:val="6"/>
        <w:spacing w:after="0"/>
        <w:rPr>
          <w:sz w:val="11"/>
        </w:rPr>
        <w:sectPr>
          <w:pgSz w:w="11910" w:h="16840"/>
          <w:pgMar w:top="1660" w:right="141" w:bottom="280" w:left="283" w:header="868" w:footer="0" w:gutter="0"/>
          <w:cols w:space="720" w:num="1"/>
        </w:sectPr>
      </w:pPr>
    </w:p>
    <w:p w14:paraId="08A35B93">
      <w:pPr>
        <w:pStyle w:val="6"/>
        <w:rPr>
          <w:sz w:val="20"/>
        </w:rPr>
      </w:pPr>
    </w:p>
    <w:p w14:paraId="42E70D76">
      <w:pPr>
        <w:pStyle w:val="6"/>
        <w:rPr>
          <w:sz w:val="20"/>
        </w:rPr>
      </w:pPr>
    </w:p>
    <w:p w14:paraId="1FD391E7">
      <w:pPr>
        <w:pStyle w:val="6"/>
        <w:spacing w:before="170"/>
        <w:rPr>
          <w:sz w:val="20"/>
        </w:rPr>
      </w:pPr>
    </w:p>
    <w:p w14:paraId="40069C52">
      <w:pPr>
        <w:spacing w:line="240" w:lineRule="auto"/>
        <w:ind w:left="1157" w:right="0" w:firstLine="0"/>
        <w:rPr>
          <w:sz w:val="20"/>
        </w:rPr>
      </w:pPr>
      <w:r>
        <w:rPr>
          <w:sz w:val="20"/>
        </w:rPr>
        <w:drawing>
          <wp:inline distT="0" distB="0" distL="0" distR="0">
            <wp:extent cx="5707380" cy="2511425"/>
            <wp:effectExtent l="0" t="0" r="0" b="0"/>
            <wp:docPr id="111" name="Image 111"/>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40" cstate="print"/>
                    <a:stretch>
                      <a:fillRect/>
                    </a:stretch>
                  </pic:blipFill>
                  <pic:spPr>
                    <a:xfrm>
                      <a:off x="0" y="0"/>
                      <a:ext cx="5707846" cy="2511932"/>
                    </a:xfrm>
                    <a:prstGeom prst="rect">
                      <a:avLst/>
                    </a:prstGeom>
                  </pic:spPr>
                </pic:pic>
              </a:graphicData>
            </a:graphic>
          </wp:inline>
        </w:drawing>
      </w:r>
    </w:p>
    <w:p w14:paraId="10A10072">
      <w:pPr>
        <w:pStyle w:val="6"/>
      </w:pPr>
    </w:p>
    <w:p w14:paraId="7B6269D2">
      <w:pPr>
        <w:pStyle w:val="6"/>
        <w:spacing w:before="156"/>
      </w:pPr>
    </w:p>
    <w:p w14:paraId="09FED11A">
      <w:pPr>
        <w:pStyle w:val="3"/>
      </w:pPr>
      <w:r>
        <w:t>Downloading/</w:t>
      </w:r>
      <w:r>
        <w:rPr>
          <w:spacing w:val="-7"/>
        </w:rPr>
        <w:t xml:space="preserve"> </w:t>
      </w:r>
      <w:r>
        <w:t>Saving</w:t>
      </w:r>
      <w:r>
        <w:rPr>
          <w:spacing w:val="-5"/>
        </w:rPr>
        <w:t xml:space="preserve"> </w:t>
      </w:r>
      <w:r>
        <w:t>the</w:t>
      </w:r>
      <w:r>
        <w:rPr>
          <w:spacing w:val="-3"/>
        </w:rPr>
        <w:t xml:space="preserve"> </w:t>
      </w:r>
      <w:r>
        <w:t>Generated</w:t>
      </w:r>
      <w:r>
        <w:rPr>
          <w:spacing w:val="1"/>
        </w:rPr>
        <w:t xml:space="preserve"> </w:t>
      </w:r>
      <w:r>
        <w:rPr>
          <w:spacing w:val="-2"/>
        </w:rPr>
        <w:t>Document</w:t>
      </w:r>
    </w:p>
    <w:p w14:paraId="0BA4741B">
      <w:pPr>
        <w:pStyle w:val="6"/>
        <w:spacing w:before="184"/>
        <w:ind w:left="1157"/>
      </w:pPr>
      <w:r>
        <w:t>We</w:t>
      </w:r>
      <w:r>
        <w:rPr>
          <w:spacing w:val="-7"/>
        </w:rPr>
        <w:t xml:space="preserve"> </w:t>
      </w:r>
      <w:r>
        <w:t>can</w:t>
      </w:r>
      <w:r>
        <w:rPr>
          <w:spacing w:val="-2"/>
        </w:rPr>
        <w:t xml:space="preserve"> </w:t>
      </w:r>
      <w:r>
        <w:t>Download</w:t>
      </w:r>
      <w:r>
        <w:rPr>
          <w:spacing w:val="-1"/>
        </w:rPr>
        <w:t xml:space="preserve"> </w:t>
      </w:r>
      <w:r>
        <w:t>and save</w:t>
      </w:r>
      <w:r>
        <w:rPr>
          <w:spacing w:val="-3"/>
        </w:rPr>
        <w:t xml:space="preserve"> </w:t>
      </w:r>
      <w:r>
        <w:t>the</w:t>
      </w:r>
      <w:r>
        <w:rPr>
          <w:spacing w:val="-3"/>
        </w:rPr>
        <w:t xml:space="preserve"> </w:t>
      </w:r>
      <w:r>
        <w:t>documents</w:t>
      </w:r>
      <w:r>
        <w:rPr>
          <w:spacing w:val="-4"/>
        </w:rPr>
        <w:t xml:space="preserve"> </w:t>
      </w:r>
      <w:r>
        <w:t>in</w:t>
      </w:r>
      <w:r>
        <w:rPr>
          <w:spacing w:val="-1"/>
        </w:rPr>
        <w:t xml:space="preserve"> </w:t>
      </w:r>
      <w:r>
        <w:t>any</w:t>
      </w:r>
      <w:r>
        <w:rPr>
          <w:spacing w:val="-2"/>
        </w:rPr>
        <w:t xml:space="preserve"> </w:t>
      </w:r>
      <w:r>
        <w:t>of</w:t>
      </w:r>
      <w:r>
        <w:rPr>
          <w:spacing w:val="-2"/>
        </w:rPr>
        <w:t xml:space="preserve"> </w:t>
      </w:r>
      <w:r>
        <w:t>the</w:t>
      </w:r>
      <w:r>
        <w:rPr>
          <w:spacing w:val="-3"/>
        </w:rPr>
        <w:t xml:space="preserve"> </w:t>
      </w:r>
      <w:r>
        <w:t xml:space="preserve">following </w:t>
      </w:r>
      <w:r>
        <w:rPr>
          <w:spacing w:val="-2"/>
        </w:rPr>
        <w:t>formats.</w:t>
      </w:r>
    </w:p>
    <w:p w14:paraId="2D113717">
      <w:pPr>
        <w:pStyle w:val="6"/>
        <w:spacing w:before="3"/>
        <w:rPr>
          <w:sz w:val="13"/>
        </w:rPr>
      </w:pPr>
      <w:r>
        <w:rPr>
          <w:sz w:val="13"/>
        </w:rPr>
        <w:drawing>
          <wp:anchor distT="0" distB="0" distL="0" distR="0" simplePos="0" relativeHeight="251680768" behindDoc="1" locked="0" layoutInCell="1" allowOverlap="1">
            <wp:simplePos x="0" y="0"/>
            <wp:positionH relativeFrom="page">
              <wp:posOffset>914400</wp:posOffset>
            </wp:positionH>
            <wp:positionV relativeFrom="paragraph">
              <wp:posOffset>114300</wp:posOffset>
            </wp:positionV>
            <wp:extent cx="1934210" cy="1268730"/>
            <wp:effectExtent l="0" t="0" r="0" b="0"/>
            <wp:wrapTopAndBottom/>
            <wp:docPr id="112" name="Image 112"/>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41" cstate="print"/>
                    <a:stretch>
                      <a:fillRect/>
                    </a:stretch>
                  </pic:blipFill>
                  <pic:spPr>
                    <a:xfrm>
                      <a:off x="0" y="0"/>
                      <a:ext cx="1933961" cy="1268444"/>
                    </a:xfrm>
                    <a:prstGeom prst="rect">
                      <a:avLst/>
                    </a:prstGeom>
                  </pic:spPr>
                </pic:pic>
              </a:graphicData>
            </a:graphic>
          </wp:anchor>
        </w:drawing>
      </w:r>
    </w:p>
    <w:p w14:paraId="5BD05D06">
      <w:pPr>
        <w:pStyle w:val="3"/>
        <w:numPr>
          <w:ilvl w:val="1"/>
          <w:numId w:val="8"/>
        </w:numPr>
        <w:tabs>
          <w:tab w:val="left" w:pos="1877"/>
        </w:tabs>
        <w:spacing w:before="192" w:after="0" w:line="240" w:lineRule="auto"/>
        <w:ind w:left="1877" w:right="0" w:hanging="360"/>
        <w:jc w:val="left"/>
        <w:rPr>
          <w:rFonts w:ascii="Symbol" w:hAnsi="Symbol"/>
          <w:b w:val="0"/>
        </w:rPr>
      </w:pPr>
      <w:r>
        <w:rPr>
          <w:spacing w:val="-4"/>
        </w:rPr>
        <w:t>.txt</w:t>
      </w:r>
    </w:p>
    <w:p w14:paraId="7C8F94E9">
      <w:pPr>
        <w:pStyle w:val="3"/>
        <w:spacing w:after="0" w:line="240" w:lineRule="auto"/>
        <w:jc w:val="left"/>
        <w:rPr>
          <w:rFonts w:ascii="Symbol" w:hAnsi="Symbol"/>
          <w:b w:val="0"/>
        </w:rPr>
        <w:sectPr>
          <w:pgSz w:w="11910" w:h="16840"/>
          <w:pgMar w:top="1660" w:right="141" w:bottom="280" w:left="283" w:header="868" w:footer="0" w:gutter="0"/>
          <w:cols w:space="720" w:num="1"/>
        </w:sectPr>
      </w:pPr>
    </w:p>
    <w:p w14:paraId="1EDEA5A9">
      <w:pPr>
        <w:pStyle w:val="6"/>
        <w:spacing w:before="123"/>
        <w:rPr>
          <w:b/>
          <w:sz w:val="20"/>
        </w:rPr>
      </w:pPr>
    </w:p>
    <w:p w14:paraId="2757F79F">
      <w:pPr>
        <w:spacing w:line="240" w:lineRule="auto"/>
        <w:ind w:left="873" w:right="0" w:firstLine="0"/>
        <w:rPr>
          <w:sz w:val="20"/>
        </w:rPr>
      </w:pPr>
      <w:r>
        <w:rPr>
          <w:sz w:val="20"/>
        </w:rPr>
        <w:drawing>
          <wp:inline distT="0" distB="0" distL="0" distR="0">
            <wp:extent cx="5957570" cy="3350895"/>
            <wp:effectExtent l="0" t="0" r="0" b="0"/>
            <wp:docPr id="113" name="Image 113"/>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42" cstate="print"/>
                    <a:stretch>
                      <a:fillRect/>
                    </a:stretch>
                  </pic:blipFill>
                  <pic:spPr>
                    <a:xfrm>
                      <a:off x="0" y="0"/>
                      <a:ext cx="5958077" cy="3351276"/>
                    </a:xfrm>
                    <a:prstGeom prst="rect">
                      <a:avLst/>
                    </a:prstGeom>
                  </pic:spPr>
                </pic:pic>
              </a:graphicData>
            </a:graphic>
          </wp:inline>
        </w:drawing>
      </w:r>
    </w:p>
    <w:p w14:paraId="27214FF3">
      <w:pPr>
        <w:pStyle w:val="6"/>
        <w:rPr>
          <w:b/>
        </w:rPr>
      </w:pPr>
    </w:p>
    <w:p w14:paraId="5208D24E">
      <w:pPr>
        <w:pStyle w:val="6"/>
        <w:spacing w:before="85"/>
        <w:rPr>
          <w:b/>
        </w:rPr>
      </w:pPr>
    </w:p>
    <w:p w14:paraId="31446C61">
      <w:pPr>
        <w:pStyle w:val="3"/>
        <w:numPr>
          <w:ilvl w:val="1"/>
          <w:numId w:val="8"/>
        </w:numPr>
        <w:tabs>
          <w:tab w:val="left" w:pos="1877"/>
        </w:tabs>
        <w:spacing w:before="1" w:after="0" w:line="240" w:lineRule="auto"/>
        <w:ind w:left="1877" w:right="0" w:hanging="360"/>
        <w:jc w:val="left"/>
        <w:rPr>
          <w:rFonts w:ascii="Symbol" w:hAnsi="Symbol"/>
          <w:b w:val="0"/>
        </w:rPr>
      </w:pPr>
      <w:r>
        <w:rPr>
          <w:spacing w:val="-2"/>
        </w:rPr>
        <w:t>.docx</w:t>
      </w:r>
    </w:p>
    <w:p w14:paraId="7C896F65">
      <w:pPr>
        <w:pStyle w:val="6"/>
        <w:spacing w:before="21" w:line="256" w:lineRule="auto"/>
        <w:ind w:left="1877" w:right="1188"/>
      </w:pPr>
      <w:r>
        <w:t>The document provided inculcates the use of the logo (front page)</w:t>
      </w:r>
      <w:r>
        <w:rPr>
          <w:spacing w:val="40"/>
        </w:rPr>
        <w:t xml:space="preserve"> </w:t>
      </w:r>
      <w:r>
        <w:t>as well as the footer in the last page</w:t>
      </w:r>
    </w:p>
    <w:p w14:paraId="73FC5323">
      <w:pPr>
        <w:pStyle w:val="6"/>
        <w:rPr>
          <w:sz w:val="20"/>
        </w:rPr>
      </w:pPr>
    </w:p>
    <w:p w14:paraId="1C40FA19">
      <w:pPr>
        <w:pStyle w:val="6"/>
        <w:spacing w:before="119"/>
        <w:rPr>
          <w:sz w:val="20"/>
        </w:rPr>
      </w:pPr>
      <w:r>
        <w:rPr>
          <w:sz w:val="20"/>
        </w:rPr>
        <w:drawing>
          <wp:anchor distT="0" distB="0" distL="0" distR="0" simplePos="0" relativeHeight="251681792" behindDoc="1" locked="0" layoutInCell="1" allowOverlap="1">
            <wp:simplePos x="0" y="0"/>
            <wp:positionH relativeFrom="page">
              <wp:posOffset>732790</wp:posOffset>
            </wp:positionH>
            <wp:positionV relativeFrom="paragraph">
              <wp:posOffset>239395</wp:posOffset>
            </wp:positionV>
            <wp:extent cx="5612130" cy="3155950"/>
            <wp:effectExtent l="0" t="0" r="0" b="0"/>
            <wp:wrapTopAndBottom/>
            <wp:docPr id="114" name="Image 114"/>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3" cstate="print"/>
                    <a:stretch>
                      <a:fillRect/>
                    </a:stretch>
                  </pic:blipFill>
                  <pic:spPr>
                    <a:xfrm>
                      <a:off x="0" y="0"/>
                      <a:ext cx="5612324" cy="3156108"/>
                    </a:xfrm>
                    <a:prstGeom prst="rect">
                      <a:avLst/>
                    </a:prstGeom>
                  </pic:spPr>
                </pic:pic>
              </a:graphicData>
            </a:graphic>
          </wp:anchor>
        </w:drawing>
      </w:r>
    </w:p>
    <w:p w14:paraId="0B1F1D6D">
      <w:pPr>
        <w:pStyle w:val="6"/>
        <w:spacing w:after="0"/>
        <w:rPr>
          <w:sz w:val="20"/>
        </w:rPr>
        <w:sectPr>
          <w:pgSz w:w="11910" w:h="16840"/>
          <w:pgMar w:top="1660" w:right="141" w:bottom="280" w:left="283" w:header="868" w:footer="0" w:gutter="0"/>
          <w:cols w:space="720" w:num="1"/>
        </w:sectPr>
      </w:pPr>
    </w:p>
    <w:p w14:paraId="15EB0ECD">
      <w:pPr>
        <w:pStyle w:val="6"/>
        <w:spacing w:before="123"/>
        <w:rPr>
          <w:sz w:val="20"/>
        </w:rPr>
      </w:pPr>
    </w:p>
    <w:p w14:paraId="062745D6">
      <w:pPr>
        <w:spacing w:line="240" w:lineRule="auto"/>
        <w:ind w:left="871" w:right="0" w:firstLine="0"/>
        <w:rPr>
          <w:sz w:val="20"/>
        </w:rPr>
      </w:pPr>
      <w:r>
        <w:rPr>
          <w:sz w:val="20"/>
        </w:rPr>
        <w:drawing>
          <wp:inline distT="0" distB="0" distL="0" distR="0">
            <wp:extent cx="5730240" cy="3223260"/>
            <wp:effectExtent l="0" t="0" r="0" b="0"/>
            <wp:docPr id="115" name="Image 115"/>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44" cstate="print"/>
                    <a:stretch>
                      <a:fillRect/>
                    </a:stretch>
                  </pic:blipFill>
                  <pic:spPr>
                    <a:xfrm>
                      <a:off x="0" y="0"/>
                      <a:ext cx="5730381" cy="3223260"/>
                    </a:xfrm>
                    <a:prstGeom prst="rect">
                      <a:avLst/>
                    </a:prstGeom>
                  </pic:spPr>
                </pic:pic>
              </a:graphicData>
            </a:graphic>
          </wp:inline>
        </w:drawing>
      </w:r>
    </w:p>
    <w:p w14:paraId="2B1CE0DB">
      <w:pPr>
        <w:pStyle w:val="6"/>
      </w:pPr>
    </w:p>
    <w:p w14:paraId="2319DE9A">
      <w:pPr>
        <w:pStyle w:val="6"/>
      </w:pPr>
    </w:p>
    <w:p w14:paraId="0BC2D428">
      <w:pPr>
        <w:pStyle w:val="6"/>
      </w:pPr>
    </w:p>
    <w:p w14:paraId="210C8276">
      <w:pPr>
        <w:pStyle w:val="6"/>
      </w:pPr>
    </w:p>
    <w:p w14:paraId="5FC7EA44">
      <w:pPr>
        <w:pStyle w:val="6"/>
      </w:pPr>
    </w:p>
    <w:p w14:paraId="031199E4">
      <w:pPr>
        <w:pStyle w:val="6"/>
        <w:spacing w:before="156"/>
      </w:pPr>
    </w:p>
    <w:p w14:paraId="37A4ACAE">
      <w:pPr>
        <w:pStyle w:val="3"/>
        <w:numPr>
          <w:ilvl w:val="1"/>
          <w:numId w:val="8"/>
        </w:numPr>
        <w:tabs>
          <w:tab w:val="left" w:pos="1877"/>
        </w:tabs>
        <w:spacing w:before="0" w:after="0" w:line="240" w:lineRule="auto"/>
        <w:ind w:left="1877" w:right="0" w:hanging="360"/>
        <w:jc w:val="left"/>
        <w:rPr>
          <w:rFonts w:ascii="Symbol" w:hAnsi="Symbol"/>
          <w:b w:val="0"/>
        </w:rPr>
      </w:pPr>
      <w:r>
        <w:rPr>
          <w:spacing w:val="-4"/>
        </w:rPr>
        <w:t>.pdf</w:t>
      </w:r>
    </w:p>
    <w:p w14:paraId="34EB5DA1">
      <w:pPr>
        <w:pStyle w:val="6"/>
        <w:spacing w:before="21" w:line="256" w:lineRule="auto"/>
        <w:ind w:left="1877" w:right="1188"/>
      </w:pPr>
      <w:r>
        <w:t>This</w:t>
      </w:r>
      <w:r>
        <w:rPr>
          <w:spacing w:val="-5"/>
        </w:rPr>
        <w:t xml:space="preserve"> </w:t>
      </w:r>
      <w:r>
        <w:t>format</w:t>
      </w:r>
      <w:r>
        <w:rPr>
          <w:spacing w:val="-4"/>
        </w:rPr>
        <w:t xml:space="preserve"> </w:t>
      </w:r>
      <w:r>
        <w:t>provided</w:t>
      </w:r>
      <w:r>
        <w:rPr>
          <w:spacing w:val="-3"/>
        </w:rPr>
        <w:t xml:space="preserve"> </w:t>
      </w:r>
      <w:r>
        <w:t>the</w:t>
      </w:r>
      <w:r>
        <w:rPr>
          <w:spacing w:val="-5"/>
        </w:rPr>
        <w:t xml:space="preserve"> </w:t>
      </w:r>
      <w:r>
        <w:t>user</w:t>
      </w:r>
      <w:r>
        <w:rPr>
          <w:spacing w:val="-2"/>
        </w:rPr>
        <w:t xml:space="preserve"> </w:t>
      </w:r>
      <w:r>
        <w:t>with a</w:t>
      </w:r>
      <w:r>
        <w:rPr>
          <w:spacing w:val="-6"/>
        </w:rPr>
        <w:t xml:space="preserve"> </w:t>
      </w:r>
      <w:r>
        <w:t>well</w:t>
      </w:r>
      <w:r>
        <w:rPr>
          <w:spacing w:val="-2"/>
        </w:rPr>
        <w:t xml:space="preserve"> </w:t>
      </w:r>
      <w:r>
        <w:t>formatted</w:t>
      </w:r>
      <w:r>
        <w:rPr>
          <w:spacing w:val="-3"/>
        </w:rPr>
        <w:t xml:space="preserve"> </w:t>
      </w:r>
      <w:r>
        <w:t>and</w:t>
      </w:r>
      <w:r>
        <w:rPr>
          <w:spacing w:val="-2"/>
        </w:rPr>
        <w:t xml:space="preserve"> </w:t>
      </w:r>
      <w:r>
        <w:t>ready</w:t>
      </w:r>
      <w:r>
        <w:rPr>
          <w:spacing w:val="-4"/>
        </w:rPr>
        <w:t xml:space="preserve"> </w:t>
      </w:r>
      <w:r>
        <w:t>to</w:t>
      </w:r>
      <w:r>
        <w:rPr>
          <w:spacing w:val="-1"/>
        </w:rPr>
        <w:t xml:space="preserve"> </w:t>
      </w:r>
      <w:r>
        <w:t>use</w:t>
      </w:r>
      <w:r>
        <w:rPr>
          <w:spacing w:val="-5"/>
        </w:rPr>
        <w:t xml:space="preserve"> </w:t>
      </w:r>
      <w:r>
        <w:t>legal document with Logo and Footer on all the pages.</w:t>
      </w:r>
    </w:p>
    <w:p w14:paraId="2F2D38D5">
      <w:pPr>
        <w:pStyle w:val="6"/>
        <w:spacing w:before="51"/>
        <w:rPr>
          <w:sz w:val="20"/>
        </w:rPr>
      </w:pPr>
      <w:r>
        <w:rPr>
          <w:sz w:val="20"/>
        </w:rPr>
        <w:drawing>
          <wp:anchor distT="0" distB="0" distL="0" distR="0" simplePos="0" relativeHeight="251681792" behindDoc="1" locked="0" layoutInCell="1" allowOverlap="1">
            <wp:simplePos x="0" y="0"/>
            <wp:positionH relativeFrom="page">
              <wp:posOffset>1371600</wp:posOffset>
            </wp:positionH>
            <wp:positionV relativeFrom="paragraph">
              <wp:posOffset>196215</wp:posOffset>
            </wp:positionV>
            <wp:extent cx="5731510" cy="3223260"/>
            <wp:effectExtent l="0" t="0" r="0" b="0"/>
            <wp:wrapTopAndBottom/>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45" cstate="print"/>
                    <a:stretch>
                      <a:fillRect/>
                    </a:stretch>
                  </pic:blipFill>
                  <pic:spPr>
                    <a:xfrm>
                      <a:off x="0" y="0"/>
                      <a:ext cx="5731419" cy="3223260"/>
                    </a:xfrm>
                    <a:prstGeom prst="rect">
                      <a:avLst/>
                    </a:prstGeom>
                  </pic:spPr>
                </pic:pic>
              </a:graphicData>
            </a:graphic>
          </wp:anchor>
        </w:drawing>
      </w:r>
    </w:p>
    <w:p w14:paraId="5C6BCF78">
      <w:pPr>
        <w:pStyle w:val="6"/>
        <w:spacing w:after="0"/>
        <w:rPr>
          <w:sz w:val="20"/>
        </w:rPr>
        <w:sectPr>
          <w:pgSz w:w="11910" w:h="16840"/>
          <w:pgMar w:top="1660" w:right="141" w:bottom="280" w:left="283" w:header="868" w:footer="0" w:gutter="0"/>
          <w:cols w:space="720" w:num="1"/>
        </w:sectPr>
      </w:pPr>
    </w:p>
    <w:p w14:paraId="3F43761D">
      <w:pPr>
        <w:pStyle w:val="6"/>
        <w:spacing w:before="123"/>
        <w:rPr>
          <w:sz w:val="20"/>
        </w:rPr>
      </w:pPr>
    </w:p>
    <w:p w14:paraId="3D1BC689">
      <w:pPr>
        <w:spacing w:line="240" w:lineRule="auto"/>
        <w:ind w:left="1877" w:right="0" w:firstLine="0"/>
        <w:rPr>
          <w:sz w:val="20"/>
        </w:rPr>
      </w:pPr>
      <w:r>
        <w:rPr>
          <w:sz w:val="20"/>
        </w:rPr>
        <w:drawing>
          <wp:inline distT="0" distB="0" distL="0" distR="0">
            <wp:extent cx="5730240" cy="3223260"/>
            <wp:effectExtent l="0" t="0" r="0" b="0"/>
            <wp:docPr id="117" name="Image 117"/>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46" cstate="print"/>
                    <a:stretch>
                      <a:fillRect/>
                    </a:stretch>
                  </pic:blipFill>
                  <pic:spPr>
                    <a:xfrm>
                      <a:off x="0" y="0"/>
                      <a:ext cx="5730381" cy="3223260"/>
                    </a:xfrm>
                    <a:prstGeom prst="rect">
                      <a:avLst/>
                    </a:prstGeom>
                  </pic:spPr>
                </pic:pic>
              </a:graphicData>
            </a:graphic>
          </wp:inline>
        </w:drawing>
      </w:r>
    </w:p>
    <w:p w14:paraId="5A482159">
      <w:pPr>
        <w:spacing w:after="0" w:line="240" w:lineRule="auto"/>
        <w:rPr>
          <w:sz w:val="20"/>
        </w:rPr>
        <w:sectPr>
          <w:pgSz w:w="11910" w:h="16840"/>
          <w:pgMar w:top="1660" w:right="141" w:bottom="280" w:left="283" w:header="868" w:footer="0" w:gutter="0"/>
          <w:cols w:space="720" w:num="1"/>
        </w:sectPr>
      </w:pPr>
    </w:p>
    <w:p w14:paraId="55ABEA17">
      <w:pPr>
        <w:pStyle w:val="6"/>
        <w:spacing w:before="25"/>
        <w:rPr>
          <w:sz w:val="28"/>
        </w:rPr>
      </w:pPr>
    </w:p>
    <w:p w14:paraId="5231F8F6">
      <w:pPr>
        <w:pStyle w:val="2"/>
        <w:rPr>
          <w:rFonts w:ascii="Times New Roman"/>
        </w:rPr>
      </w:pPr>
      <w:r>
        <w:rPr>
          <w:rFonts w:ascii="Times New Roman"/>
          <w:spacing w:val="-2"/>
        </w:rPr>
        <w:t>Conclusion</w:t>
      </w:r>
    </w:p>
    <w:p w14:paraId="018E363F">
      <w:pPr>
        <w:pStyle w:val="6"/>
        <w:spacing w:before="278"/>
        <w:ind w:left="1157" w:right="1291"/>
        <w:jc w:val="both"/>
        <w:rPr>
          <w:rFonts w:ascii="Times New Roman" w:hAnsi="Times New Roman"/>
        </w:rPr>
      </w:pPr>
      <w:r>
        <w:rPr>
          <w:rFonts w:ascii="Times New Roman" w:hAnsi="Times New Roman"/>
        </w:rPr>
        <w:t>LegalEase represents a transformative step in bridging the accessibility gap in legal services through the power of artificial intelligence. This project demonstrates how emerging technologies can simplify complex legal language, providing users—regardless of legal background—with</w:t>
      </w:r>
      <w:r>
        <w:rPr>
          <w:rFonts w:ascii="Times New Roman" w:hAnsi="Times New Roman"/>
          <w:spacing w:val="-14"/>
        </w:rPr>
        <w:t xml:space="preserve"> </w:t>
      </w:r>
      <w:r>
        <w:rPr>
          <w:rFonts w:ascii="Times New Roman" w:hAnsi="Times New Roman"/>
        </w:rPr>
        <w:t>a</w:t>
      </w:r>
      <w:r>
        <w:rPr>
          <w:rFonts w:ascii="Times New Roman" w:hAnsi="Times New Roman"/>
          <w:spacing w:val="-11"/>
        </w:rPr>
        <w:t xml:space="preserve"> </w:t>
      </w:r>
      <w:r>
        <w:rPr>
          <w:rFonts w:ascii="Times New Roman" w:hAnsi="Times New Roman"/>
        </w:rPr>
        <w:t>clear,</w:t>
      </w:r>
      <w:r>
        <w:rPr>
          <w:rFonts w:ascii="Times New Roman" w:hAnsi="Times New Roman"/>
          <w:spacing w:val="-8"/>
        </w:rPr>
        <w:t xml:space="preserve"> </w:t>
      </w:r>
      <w:r>
        <w:rPr>
          <w:rFonts w:ascii="Times New Roman" w:hAnsi="Times New Roman"/>
        </w:rPr>
        <w:t>concise</w:t>
      </w:r>
      <w:r>
        <w:rPr>
          <w:rFonts w:ascii="Times New Roman" w:hAnsi="Times New Roman"/>
          <w:spacing w:val="-11"/>
        </w:rPr>
        <w:t xml:space="preserve"> </w:t>
      </w:r>
      <w:r>
        <w:rPr>
          <w:rFonts w:ascii="Times New Roman" w:hAnsi="Times New Roman"/>
        </w:rPr>
        <w:t>understanding</w:t>
      </w:r>
      <w:r>
        <w:rPr>
          <w:rFonts w:ascii="Times New Roman" w:hAnsi="Times New Roman"/>
          <w:spacing w:val="-10"/>
        </w:rPr>
        <w:t xml:space="preserve"> </w:t>
      </w:r>
      <w:r>
        <w:rPr>
          <w:rFonts w:ascii="Times New Roman" w:hAnsi="Times New Roman"/>
        </w:rPr>
        <w:t>of</w:t>
      </w:r>
      <w:r>
        <w:rPr>
          <w:rFonts w:ascii="Times New Roman" w:hAnsi="Times New Roman"/>
          <w:spacing w:val="-8"/>
        </w:rPr>
        <w:t xml:space="preserve"> </w:t>
      </w:r>
      <w:r>
        <w:rPr>
          <w:rFonts w:ascii="Times New Roman" w:hAnsi="Times New Roman"/>
        </w:rPr>
        <w:t>legal</w:t>
      </w:r>
      <w:r>
        <w:rPr>
          <w:rFonts w:ascii="Times New Roman" w:hAnsi="Times New Roman"/>
          <w:spacing w:val="-14"/>
        </w:rPr>
        <w:t xml:space="preserve"> </w:t>
      </w:r>
      <w:r>
        <w:rPr>
          <w:rFonts w:ascii="Times New Roman" w:hAnsi="Times New Roman"/>
        </w:rPr>
        <w:t>documents.</w:t>
      </w:r>
      <w:r>
        <w:rPr>
          <w:rFonts w:ascii="Times New Roman" w:hAnsi="Times New Roman"/>
          <w:spacing w:val="-8"/>
        </w:rPr>
        <w:t xml:space="preserve"> </w:t>
      </w:r>
      <w:r>
        <w:rPr>
          <w:rFonts w:ascii="Times New Roman" w:hAnsi="Times New Roman"/>
        </w:rPr>
        <w:t>By</w:t>
      </w:r>
      <w:r>
        <w:rPr>
          <w:rFonts w:ascii="Times New Roman" w:hAnsi="Times New Roman"/>
          <w:spacing w:val="-14"/>
        </w:rPr>
        <w:t xml:space="preserve"> </w:t>
      </w:r>
      <w:r>
        <w:rPr>
          <w:rFonts w:ascii="Times New Roman" w:hAnsi="Times New Roman"/>
        </w:rPr>
        <w:t>integrating</w:t>
      </w:r>
      <w:r>
        <w:rPr>
          <w:rFonts w:ascii="Times New Roman" w:hAnsi="Times New Roman"/>
          <w:spacing w:val="-10"/>
        </w:rPr>
        <w:t xml:space="preserve"> </w:t>
      </w:r>
      <w:r>
        <w:rPr>
          <w:rFonts w:ascii="Times New Roman" w:hAnsi="Times New Roman"/>
        </w:rPr>
        <w:t>advanced natural language processing (NLP) models with user-centric design, LegalEase empowers individuals to navigate legal content with confidence, thereby promoting inclusivity and informed decision-making.</w:t>
      </w:r>
    </w:p>
    <w:p w14:paraId="24E14768">
      <w:pPr>
        <w:pStyle w:val="6"/>
        <w:spacing w:before="5"/>
        <w:rPr>
          <w:rFonts w:ascii="Times New Roman"/>
        </w:rPr>
      </w:pPr>
    </w:p>
    <w:p w14:paraId="19372FB0">
      <w:pPr>
        <w:pStyle w:val="6"/>
        <w:ind w:left="1157" w:right="1294"/>
        <w:jc w:val="both"/>
        <w:rPr>
          <w:rFonts w:ascii="Times New Roman"/>
        </w:rPr>
      </w:pPr>
      <w:r>
        <w:rPr>
          <w:rFonts w:ascii="Times New Roman"/>
        </w:rPr>
        <w:t>The platform's ability to analyze and simplify legal text, highlight key clauses, and provide plain-language summaries enhances comprehension and reduces dependency on costly legal consultations for</w:t>
      </w:r>
      <w:r>
        <w:rPr>
          <w:rFonts w:ascii="Times New Roman"/>
          <w:spacing w:val="-1"/>
        </w:rPr>
        <w:t xml:space="preserve"> </w:t>
      </w:r>
      <w:r>
        <w:rPr>
          <w:rFonts w:ascii="Times New Roman"/>
        </w:rPr>
        <w:t>basic understanding. This democratization</w:t>
      </w:r>
      <w:r>
        <w:rPr>
          <w:rFonts w:ascii="Times New Roman"/>
          <w:spacing w:val="-2"/>
        </w:rPr>
        <w:t xml:space="preserve"> </w:t>
      </w:r>
      <w:r>
        <w:rPr>
          <w:rFonts w:ascii="Times New Roman"/>
        </w:rPr>
        <w:t>of</w:t>
      </w:r>
      <w:r>
        <w:rPr>
          <w:rFonts w:ascii="Times New Roman"/>
          <w:spacing w:val="-1"/>
        </w:rPr>
        <w:t xml:space="preserve"> </w:t>
      </w:r>
      <w:r>
        <w:rPr>
          <w:rFonts w:ascii="Times New Roman"/>
        </w:rPr>
        <w:t>legal</w:t>
      </w:r>
      <w:r>
        <w:rPr>
          <w:rFonts w:ascii="Times New Roman"/>
          <w:spacing w:val="-7"/>
        </w:rPr>
        <w:t xml:space="preserve"> </w:t>
      </w:r>
      <w:r>
        <w:rPr>
          <w:rFonts w:ascii="Times New Roman"/>
        </w:rPr>
        <w:t>knowledge is critical</w:t>
      </w:r>
      <w:r>
        <w:rPr>
          <w:rFonts w:ascii="Times New Roman"/>
          <w:spacing w:val="-2"/>
        </w:rPr>
        <w:t xml:space="preserve"> </w:t>
      </w:r>
      <w:r>
        <w:rPr>
          <w:rFonts w:ascii="Times New Roman"/>
        </w:rPr>
        <w:t>in</w:t>
      </w:r>
      <w:r>
        <w:rPr>
          <w:rFonts w:ascii="Times New Roman"/>
          <w:spacing w:val="-2"/>
        </w:rPr>
        <w:t xml:space="preserve"> </w:t>
      </w:r>
      <w:r>
        <w:rPr>
          <w:rFonts w:ascii="Times New Roman"/>
        </w:rPr>
        <w:t>a world where legal literacy remains low, especially among marginalized populations. Furthermore, LegalEase supports multilingual capabilities, ensuring broader reach and utility across different regions and demographics.</w:t>
      </w:r>
    </w:p>
    <w:p w14:paraId="1945813B">
      <w:pPr>
        <w:pStyle w:val="6"/>
        <w:spacing w:before="3"/>
        <w:rPr>
          <w:rFonts w:ascii="Times New Roman"/>
        </w:rPr>
      </w:pPr>
    </w:p>
    <w:p w14:paraId="3F1658FB">
      <w:pPr>
        <w:pStyle w:val="6"/>
        <w:ind w:left="1157" w:right="1297"/>
        <w:jc w:val="both"/>
        <w:rPr>
          <w:rFonts w:ascii="Times New Roman" w:hAnsi="Times New Roman"/>
        </w:rPr>
      </w:pPr>
      <w:r>
        <w:rPr>
          <w:rFonts w:ascii="Times New Roman" w:hAnsi="Times New Roman"/>
        </w:rPr>
        <w:t>From</w:t>
      </w:r>
      <w:r>
        <w:rPr>
          <w:rFonts w:ascii="Times New Roman" w:hAnsi="Times New Roman"/>
          <w:spacing w:val="-15"/>
        </w:rPr>
        <w:t xml:space="preserve"> </w:t>
      </w:r>
      <w:r>
        <w:rPr>
          <w:rFonts w:ascii="Times New Roman" w:hAnsi="Times New Roman"/>
        </w:rPr>
        <w:t>a</w:t>
      </w:r>
      <w:r>
        <w:rPr>
          <w:rFonts w:ascii="Times New Roman" w:hAnsi="Times New Roman"/>
          <w:spacing w:val="-9"/>
        </w:rPr>
        <w:t xml:space="preserve"> </w:t>
      </w:r>
      <w:r>
        <w:rPr>
          <w:rFonts w:ascii="Times New Roman" w:hAnsi="Times New Roman"/>
        </w:rPr>
        <w:t>technical</w:t>
      </w:r>
      <w:r>
        <w:rPr>
          <w:rFonts w:ascii="Times New Roman" w:hAnsi="Times New Roman"/>
          <w:spacing w:val="-12"/>
        </w:rPr>
        <w:t xml:space="preserve"> </w:t>
      </w:r>
      <w:r>
        <w:rPr>
          <w:rFonts w:ascii="Times New Roman" w:hAnsi="Times New Roman"/>
        </w:rPr>
        <w:t>standpoint,</w:t>
      </w:r>
      <w:r>
        <w:rPr>
          <w:rFonts w:ascii="Times New Roman" w:hAnsi="Times New Roman"/>
          <w:spacing w:val="-6"/>
        </w:rPr>
        <w:t xml:space="preserve"> </w:t>
      </w:r>
      <w:r>
        <w:rPr>
          <w:rFonts w:ascii="Times New Roman" w:hAnsi="Times New Roman"/>
        </w:rPr>
        <w:t>LegalEase</w:t>
      </w:r>
      <w:r>
        <w:rPr>
          <w:rFonts w:ascii="Times New Roman" w:hAnsi="Times New Roman"/>
          <w:spacing w:val="-9"/>
        </w:rPr>
        <w:t xml:space="preserve"> </w:t>
      </w:r>
      <w:r>
        <w:rPr>
          <w:rFonts w:ascii="Times New Roman" w:hAnsi="Times New Roman"/>
        </w:rPr>
        <w:t>showcases</w:t>
      </w:r>
      <w:r>
        <w:rPr>
          <w:rFonts w:ascii="Times New Roman" w:hAnsi="Times New Roman"/>
          <w:spacing w:val="-5"/>
        </w:rPr>
        <w:t xml:space="preserve"> </w:t>
      </w:r>
      <w:r>
        <w:rPr>
          <w:rFonts w:ascii="Times New Roman" w:hAnsi="Times New Roman"/>
        </w:rPr>
        <w:t>efficient integration</w:t>
      </w:r>
      <w:r>
        <w:rPr>
          <w:rFonts w:ascii="Times New Roman" w:hAnsi="Times New Roman"/>
          <w:spacing w:val="-12"/>
        </w:rPr>
        <w:t xml:space="preserve"> </w:t>
      </w:r>
      <w:r>
        <w:rPr>
          <w:rFonts w:ascii="Times New Roman" w:hAnsi="Times New Roman"/>
        </w:rPr>
        <w:t>of</w:t>
      </w:r>
      <w:r>
        <w:rPr>
          <w:rFonts w:ascii="Times New Roman" w:hAnsi="Times New Roman"/>
          <w:spacing w:val="-11"/>
        </w:rPr>
        <w:t xml:space="preserve"> </w:t>
      </w:r>
      <w:r>
        <w:rPr>
          <w:rFonts w:ascii="Times New Roman" w:hAnsi="Times New Roman"/>
        </w:rPr>
        <w:t>backend</w:t>
      </w:r>
      <w:r>
        <w:rPr>
          <w:rFonts w:ascii="Times New Roman" w:hAnsi="Times New Roman"/>
          <w:spacing w:val="-3"/>
        </w:rPr>
        <w:t xml:space="preserve"> </w:t>
      </w:r>
      <w:r>
        <w:rPr>
          <w:rFonts w:ascii="Times New Roman" w:hAnsi="Times New Roman"/>
        </w:rPr>
        <w:t>AI</w:t>
      </w:r>
      <w:r>
        <w:rPr>
          <w:rFonts w:ascii="Times New Roman" w:hAnsi="Times New Roman"/>
          <w:spacing w:val="-2"/>
        </w:rPr>
        <w:t xml:space="preserve"> </w:t>
      </w:r>
      <w:r>
        <w:rPr>
          <w:rFonts w:ascii="Times New Roman" w:hAnsi="Times New Roman"/>
        </w:rPr>
        <w:t>models, including</w:t>
      </w:r>
      <w:r>
        <w:rPr>
          <w:rFonts w:ascii="Times New Roman" w:hAnsi="Times New Roman"/>
          <w:spacing w:val="-4"/>
        </w:rPr>
        <w:t xml:space="preserve"> </w:t>
      </w:r>
      <w:r>
        <w:rPr>
          <w:rFonts w:ascii="Times New Roman" w:hAnsi="Times New Roman"/>
        </w:rPr>
        <w:t>document parsing,</w:t>
      </w:r>
      <w:r>
        <w:rPr>
          <w:rFonts w:ascii="Times New Roman" w:hAnsi="Times New Roman"/>
          <w:spacing w:val="-2"/>
        </w:rPr>
        <w:t xml:space="preserve"> </w:t>
      </w:r>
      <w:r>
        <w:rPr>
          <w:rFonts w:ascii="Times New Roman" w:hAnsi="Times New Roman"/>
        </w:rPr>
        <w:t>summarization</w:t>
      </w:r>
      <w:r>
        <w:rPr>
          <w:rFonts w:ascii="Times New Roman" w:hAnsi="Times New Roman"/>
          <w:spacing w:val="-9"/>
        </w:rPr>
        <w:t xml:space="preserve"> </w:t>
      </w:r>
      <w:r>
        <w:rPr>
          <w:rFonts w:ascii="Times New Roman" w:hAnsi="Times New Roman"/>
        </w:rPr>
        <w:t>algorithms,</w:t>
      </w:r>
      <w:r>
        <w:rPr>
          <w:rFonts w:ascii="Times New Roman" w:hAnsi="Times New Roman"/>
          <w:spacing w:val="-2"/>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user-friendly</w:t>
      </w:r>
      <w:r>
        <w:rPr>
          <w:rFonts w:ascii="Times New Roman" w:hAnsi="Times New Roman"/>
          <w:spacing w:val="-9"/>
        </w:rPr>
        <w:t xml:space="preserve"> </w:t>
      </w:r>
      <w:r>
        <w:rPr>
          <w:rFonts w:ascii="Times New Roman" w:hAnsi="Times New Roman"/>
        </w:rPr>
        <w:t>web</w:t>
      </w:r>
      <w:r>
        <w:rPr>
          <w:rFonts w:ascii="Times New Roman" w:hAnsi="Times New Roman"/>
          <w:spacing w:val="-4"/>
        </w:rPr>
        <w:t xml:space="preserve"> </w:t>
      </w:r>
      <w:r>
        <w:rPr>
          <w:rFonts w:ascii="Times New Roman" w:hAnsi="Times New Roman"/>
        </w:rPr>
        <w:t>interfaces.</w:t>
      </w:r>
      <w:r>
        <w:rPr>
          <w:rFonts w:ascii="Times New Roman" w:hAnsi="Times New Roman"/>
          <w:spacing w:val="-2"/>
        </w:rPr>
        <w:t xml:space="preserve"> </w:t>
      </w:r>
      <w:r>
        <w:rPr>
          <w:rFonts w:ascii="Times New Roman" w:hAnsi="Times New Roman"/>
        </w:rPr>
        <w:t>The project's architecture is designed to ensure scalability, data privacy, and real-time responsiveness—key</w:t>
      </w:r>
      <w:r>
        <w:rPr>
          <w:rFonts w:ascii="Times New Roman" w:hAnsi="Times New Roman"/>
          <w:spacing w:val="-6"/>
        </w:rPr>
        <w:t xml:space="preserve"> </w:t>
      </w:r>
      <w:r>
        <w:rPr>
          <w:rFonts w:ascii="Times New Roman" w:hAnsi="Times New Roman"/>
        </w:rPr>
        <w:t>elements for any</w:t>
      </w:r>
      <w:r>
        <w:rPr>
          <w:rFonts w:ascii="Times New Roman" w:hAnsi="Times New Roman"/>
          <w:spacing w:val="-1"/>
        </w:rPr>
        <w:t xml:space="preserve"> </w:t>
      </w:r>
      <w:r>
        <w:rPr>
          <w:rFonts w:ascii="Times New Roman" w:hAnsi="Times New Roman"/>
        </w:rPr>
        <w:t>modern</w:t>
      </w:r>
      <w:r>
        <w:rPr>
          <w:rFonts w:ascii="Times New Roman" w:hAnsi="Times New Roman"/>
          <w:spacing w:val="-6"/>
        </w:rPr>
        <w:t xml:space="preserve"> </w:t>
      </w:r>
      <w:r>
        <w:rPr>
          <w:rFonts w:ascii="Times New Roman" w:hAnsi="Times New Roman"/>
        </w:rPr>
        <w:t>SaaS</w:t>
      </w:r>
      <w:r>
        <w:rPr>
          <w:rFonts w:ascii="Times New Roman" w:hAnsi="Times New Roman"/>
          <w:spacing w:val="-1"/>
        </w:rPr>
        <w:t xml:space="preserve"> </w:t>
      </w:r>
      <w:r>
        <w:rPr>
          <w:rFonts w:ascii="Times New Roman" w:hAnsi="Times New Roman"/>
        </w:rPr>
        <w:t>solution. Through</w:t>
      </w:r>
      <w:r>
        <w:rPr>
          <w:rFonts w:ascii="Times New Roman" w:hAnsi="Times New Roman"/>
          <w:spacing w:val="-1"/>
        </w:rPr>
        <w:t xml:space="preserve"> </w:t>
      </w:r>
      <w:r>
        <w:rPr>
          <w:rFonts w:ascii="Times New Roman" w:hAnsi="Times New Roman"/>
        </w:rPr>
        <w:t>iterative</w:t>
      </w:r>
      <w:r>
        <w:rPr>
          <w:rFonts w:ascii="Times New Roman" w:hAnsi="Times New Roman"/>
          <w:spacing w:val="-2"/>
        </w:rPr>
        <w:t xml:space="preserve"> </w:t>
      </w:r>
      <w:r>
        <w:rPr>
          <w:rFonts w:ascii="Times New Roman" w:hAnsi="Times New Roman"/>
        </w:rPr>
        <w:t xml:space="preserve">development, testing, and feedback, the system has been refined for optimal performance and user </w:t>
      </w:r>
      <w:r>
        <w:rPr>
          <w:rFonts w:ascii="Times New Roman" w:hAnsi="Times New Roman"/>
          <w:spacing w:val="-2"/>
        </w:rPr>
        <w:t>satisfaction.</w:t>
      </w:r>
    </w:p>
    <w:p w14:paraId="7AB7F396">
      <w:pPr>
        <w:pStyle w:val="6"/>
        <w:spacing w:before="3"/>
        <w:rPr>
          <w:rFonts w:ascii="Times New Roman"/>
        </w:rPr>
      </w:pPr>
    </w:p>
    <w:p w14:paraId="0BF864DB">
      <w:pPr>
        <w:pStyle w:val="6"/>
        <w:ind w:left="1157" w:right="1289"/>
        <w:jc w:val="both"/>
        <w:rPr>
          <w:rFonts w:ascii="Times New Roman" w:hAnsi="Times New Roman"/>
        </w:rPr>
      </w:pPr>
      <w:r>
        <w:rPr>
          <w:rFonts w:ascii="Times New Roman" w:hAnsi="Times New Roman"/>
        </w:rPr>
        <w:t>In conclusion, LegalEase is more than a technological tool—it is a catalyst for legal empowerment. By fostering transparency, accessibility, and understanding, it upholds the principle that legal information should be a public good, not a privileged resource. Future enhancements could include deeper contract analysis, integration with legal databases, and personalized recommendations. With continued innovation and support, LegalEase has the potential</w:t>
      </w:r>
      <w:r>
        <w:rPr>
          <w:rFonts w:ascii="Times New Roman" w:hAnsi="Times New Roman"/>
          <w:spacing w:val="-12"/>
        </w:rPr>
        <w:t xml:space="preserve"> </w:t>
      </w:r>
      <w:r>
        <w:rPr>
          <w:rFonts w:ascii="Times New Roman" w:hAnsi="Times New Roman"/>
        </w:rPr>
        <w:t>to</w:t>
      </w:r>
      <w:r>
        <w:rPr>
          <w:rFonts w:ascii="Times New Roman" w:hAnsi="Times New Roman"/>
          <w:spacing w:val="-4"/>
        </w:rPr>
        <w:t xml:space="preserve"> </w:t>
      </w:r>
      <w:r>
        <w:rPr>
          <w:rFonts w:ascii="Times New Roman" w:hAnsi="Times New Roman"/>
        </w:rPr>
        <w:t>revolutionize how</w:t>
      </w:r>
      <w:r>
        <w:rPr>
          <w:rFonts w:ascii="Times New Roman" w:hAnsi="Times New Roman"/>
          <w:spacing w:val="-5"/>
        </w:rPr>
        <w:t xml:space="preserve"> </w:t>
      </w:r>
      <w:r>
        <w:rPr>
          <w:rFonts w:ascii="Times New Roman" w:hAnsi="Times New Roman"/>
        </w:rPr>
        <w:t>people interact</w:t>
      </w:r>
      <w:r>
        <w:rPr>
          <w:rFonts w:ascii="Times New Roman" w:hAnsi="Times New Roman"/>
          <w:spacing w:val="-4"/>
        </w:rPr>
        <w:t xml:space="preserve"> </w:t>
      </w:r>
      <w:r>
        <w:rPr>
          <w:rFonts w:ascii="Times New Roman" w:hAnsi="Times New Roman"/>
        </w:rPr>
        <w:t>with</w:t>
      </w:r>
      <w:r>
        <w:rPr>
          <w:rFonts w:ascii="Times New Roman" w:hAnsi="Times New Roman"/>
          <w:spacing w:val="-4"/>
        </w:rPr>
        <w:t xml:space="preserve"> </w:t>
      </w:r>
      <w:r>
        <w:rPr>
          <w:rFonts w:ascii="Times New Roman" w:hAnsi="Times New Roman"/>
        </w:rPr>
        <w:t>the</w:t>
      </w:r>
      <w:r>
        <w:rPr>
          <w:rFonts w:ascii="Times New Roman" w:hAnsi="Times New Roman"/>
          <w:spacing w:val="-5"/>
        </w:rPr>
        <w:t xml:space="preserve"> </w:t>
      </w:r>
      <w:r>
        <w:rPr>
          <w:rFonts w:ascii="Times New Roman" w:hAnsi="Times New Roman"/>
        </w:rPr>
        <w:t>law, making justice more</w:t>
      </w:r>
      <w:r>
        <w:rPr>
          <w:rFonts w:ascii="Times New Roman" w:hAnsi="Times New Roman"/>
          <w:spacing w:val="-5"/>
        </w:rPr>
        <w:t xml:space="preserve"> </w:t>
      </w:r>
      <w:r>
        <w:rPr>
          <w:rFonts w:ascii="Times New Roman" w:hAnsi="Times New Roman"/>
        </w:rPr>
        <w:t>approachable for all.</w:t>
      </w:r>
    </w:p>
    <w:sectPr>
      <w:pgSz w:w="11910" w:h="16840"/>
      <w:pgMar w:top="1660" w:right="141" w:bottom="280" w:left="283" w:header="868"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FCE3B">
    <w:pPr>
      <w:pStyle w:val="6"/>
      <w:spacing w:line="200" w:lineRule="exact"/>
      <w:rPr>
        <w:sz w:val="20"/>
      </w:rPr>
    </w:pPr>
    <w:r>
      <w:rPr>
        <w:sz w:val="20"/>
      </w:rPr>
      <w:drawing>
        <wp:anchor distT="0" distB="0" distL="0" distR="0" simplePos="0" relativeHeight="251659264" behindDoc="1" locked="0" layoutInCell="1" allowOverlap="1">
          <wp:simplePos x="0" y="0"/>
          <wp:positionH relativeFrom="page">
            <wp:posOffset>1078865</wp:posOffset>
          </wp:positionH>
          <wp:positionV relativeFrom="page">
            <wp:posOffset>702945</wp:posOffset>
          </wp:positionV>
          <wp:extent cx="5360670" cy="35687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360849" cy="356943"/>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3534A">
    <w:pPr>
      <w:pStyle w:val="6"/>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742C9">
    <w:pPr>
      <w:pStyle w:val="6"/>
      <w:spacing w:line="200" w:lineRule="exact"/>
      <w:rPr>
        <w:sz w:val="20"/>
      </w:rPr>
    </w:pPr>
    <w:r>
      <w:rPr>
        <w:sz w:val="20"/>
      </w:rPr>
      <w:drawing>
        <wp:anchor distT="0" distB="0" distL="0" distR="0" simplePos="0" relativeHeight="251659264" behindDoc="1" locked="0" layoutInCell="1" allowOverlap="1">
          <wp:simplePos x="0" y="0"/>
          <wp:positionH relativeFrom="page">
            <wp:posOffset>1078865</wp:posOffset>
          </wp:positionH>
          <wp:positionV relativeFrom="page">
            <wp:posOffset>702945</wp:posOffset>
          </wp:positionV>
          <wp:extent cx="5360670" cy="356870"/>
          <wp:effectExtent l="0" t="0" r="0" b="0"/>
          <wp:wrapNone/>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 cstate="print"/>
                  <a:stretch>
                    <a:fillRect/>
                  </a:stretch>
                </pic:blipFill>
                <pic:spPr>
                  <a:xfrm>
                    <a:off x="0" y="0"/>
                    <a:ext cx="5360849" cy="356943"/>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1878" w:hanging="361"/>
        <w:jc w:val="right"/>
      </w:pPr>
      <w:rPr>
        <w:rFonts w:hint="default" w:ascii="Cambria" w:hAnsi="Cambria" w:eastAsia="Cambria" w:cs="Cambria"/>
        <w:b w:val="0"/>
        <w:bCs w:val="0"/>
        <w:i w:val="0"/>
        <w:iCs w:val="0"/>
        <w:spacing w:val="0"/>
        <w:w w:val="100"/>
        <w:sz w:val="24"/>
        <w:szCs w:val="24"/>
        <w:lang w:val="en-US" w:eastAsia="en-US" w:bidi="ar-SA"/>
      </w:rPr>
    </w:lvl>
    <w:lvl w:ilvl="1" w:tentative="0">
      <w:start w:val="0"/>
      <w:numFmt w:val="bullet"/>
      <w:lvlText w:val="•"/>
      <w:lvlJc w:val="left"/>
      <w:pPr>
        <w:ind w:left="2840" w:hanging="361"/>
      </w:pPr>
      <w:rPr>
        <w:rFonts w:hint="default"/>
        <w:lang w:val="en-US" w:eastAsia="en-US" w:bidi="ar-SA"/>
      </w:rPr>
    </w:lvl>
    <w:lvl w:ilvl="2" w:tentative="0">
      <w:start w:val="0"/>
      <w:numFmt w:val="bullet"/>
      <w:lvlText w:val="•"/>
      <w:lvlJc w:val="left"/>
      <w:pPr>
        <w:ind w:left="3800" w:hanging="361"/>
      </w:pPr>
      <w:rPr>
        <w:rFonts w:hint="default"/>
        <w:lang w:val="en-US" w:eastAsia="en-US" w:bidi="ar-SA"/>
      </w:rPr>
    </w:lvl>
    <w:lvl w:ilvl="3" w:tentative="0">
      <w:start w:val="0"/>
      <w:numFmt w:val="bullet"/>
      <w:lvlText w:val="•"/>
      <w:lvlJc w:val="left"/>
      <w:pPr>
        <w:ind w:left="4760" w:hanging="361"/>
      </w:pPr>
      <w:rPr>
        <w:rFonts w:hint="default"/>
        <w:lang w:val="en-US" w:eastAsia="en-US" w:bidi="ar-SA"/>
      </w:rPr>
    </w:lvl>
    <w:lvl w:ilvl="4" w:tentative="0">
      <w:start w:val="0"/>
      <w:numFmt w:val="bullet"/>
      <w:lvlText w:val="•"/>
      <w:lvlJc w:val="left"/>
      <w:pPr>
        <w:ind w:left="5720" w:hanging="361"/>
      </w:pPr>
      <w:rPr>
        <w:rFonts w:hint="default"/>
        <w:lang w:val="en-US" w:eastAsia="en-US" w:bidi="ar-SA"/>
      </w:rPr>
    </w:lvl>
    <w:lvl w:ilvl="5" w:tentative="0">
      <w:start w:val="0"/>
      <w:numFmt w:val="bullet"/>
      <w:lvlText w:val="•"/>
      <w:lvlJc w:val="left"/>
      <w:pPr>
        <w:ind w:left="6680" w:hanging="361"/>
      </w:pPr>
      <w:rPr>
        <w:rFonts w:hint="default"/>
        <w:lang w:val="en-US" w:eastAsia="en-US" w:bidi="ar-SA"/>
      </w:rPr>
    </w:lvl>
    <w:lvl w:ilvl="6" w:tentative="0">
      <w:start w:val="0"/>
      <w:numFmt w:val="bullet"/>
      <w:lvlText w:val="•"/>
      <w:lvlJc w:val="left"/>
      <w:pPr>
        <w:ind w:left="7640" w:hanging="361"/>
      </w:pPr>
      <w:rPr>
        <w:rFonts w:hint="default"/>
        <w:lang w:val="en-US" w:eastAsia="en-US" w:bidi="ar-SA"/>
      </w:rPr>
    </w:lvl>
    <w:lvl w:ilvl="7" w:tentative="0">
      <w:start w:val="0"/>
      <w:numFmt w:val="bullet"/>
      <w:lvlText w:val="•"/>
      <w:lvlJc w:val="left"/>
      <w:pPr>
        <w:ind w:left="8600" w:hanging="361"/>
      </w:pPr>
      <w:rPr>
        <w:rFonts w:hint="default"/>
        <w:lang w:val="en-US" w:eastAsia="en-US" w:bidi="ar-SA"/>
      </w:rPr>
    </w:lvl>
    <w:lvl w:ilvl="8" w:tentative="0">
      <w:start w:val="0"/>
      <w:numFmt w:val="bullet"/>
      <w:lvlText w:val="•"/>
      <w:lvlJc w:val="left"/>
      <w:pPr>
        <w:ind w:left="9560" w:hanging="361"/>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1411" w:hanging="254"/>
        <w:jc w:val="left"/>
      </w:pPr>
      <w:rPr>
        <w:rFonts w:hint="default" w:ascii="Cambria" w:hAnsi="Cambria" w:eastAsia="Cambria" w:cs="Cambria"/>
        <w:b/>
        <w:bCs/>
        <w:i w:val="0"/>
        <w:iCs w:val="0"/>
        <w:spacing w:val="0"/>
        <w:w w:val="100"/>
        <w:sz w:val="24"/>
        <w:szCs w:val="24"/>
        <w:lang w:val="en-US" w:eastAsia="en-US" w:bidi="ar-SA"/>
      </w:rPr>
    </w:lvl>
    <w:lvl w:ilvl="1" w:tentative="0">
      <w:start w:val="0"/>
      <w:numFmt w:val="bullet"/>
      <w:lvlText w:val=""/>
      <w:lvlJc w:val="left"/>
      <w:pPr>
        <w:ind w:left="1878"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o"/>
      <w:lvlJc w:val="left"/>
      <w:pPr>
        <w:ind w:left="2598" w:hanging="360"/>
      </w:pPr>
      <w:rPr>
        <w:rFonts w:hint="default" w:ascii="Courier New" w:hAnsi="Courier New" w:eastAsia="Courier New" w:cs="Courier New"/>
        <w:b w:val="0"/>
        <w:bCs w:val="0"/>
        <w:i w:val="0"/>
        <w:iCs w:val="0"/>
        <w:spacing w:val="0"/>
        <w:w w:val="100"/>
        <w:sz w:val="20"/>
        <w:szCs w:val="20"/>
        <w:lang w:val="en-US" w:eastAsia="en-US" w:bidi="ar-SA"/>
      </w:rPr>
    </w:lvl>
    <w:lvl w:ilvl="3" w:tentative="0">
      <w:start w:val="0"/>
      <w:numFmt w:val="bullet"/>
      <w:lvlText w:val="•"/>
      <w:lvlJc w:val="left"/>
      <w:pPr>
        <w:ind w:left="3710" w:hanging="360"/>
      </w:pPr>
      <w:rPr>
        <w:rFonts w:hint="default"/>
        <w:lang w:val="en-US" w:eastAsia="en-US" w:bidi="ar-SA"/>
      </w:rPr>
    </w:lvl>
    <w:lvl w:ilvl="4" w:tentative="0">
      <w:start w:val="0"/>
      <w:numFmt w:val="bullet"/>
      <w:lvlText w:val="•"/>
      <w:lvlJc w:val="left"/>
      <w:pPr>
        <w:ind w:left="4820" w:hanging="360"/>
      </w:pPr>
      <w:rPr>
        <w:rFonts w:hint="default"/>
        <w:lang w:val="en-US" w:eastAsia="en-US" w:bidi="ar-SA"/>
      </w:rPr>
    </w:lvl>
    <w:lvl w:ilvl="5" w:tentative="0">
      <w:start w:val="0"/>
      <w:numFmt w:val="bullet"/>
      <w:lvlText w:val="•"/>
      <w:lvlJc w:val="left"/>
      <w:pPr>
        <w:ind w:left="5930" w:hanging="360"/>
      </w:pPr>
      <w:rPr>
        <w:rFonts w:hint="default"/>
        <w:lang w:val="en-US" w:eastAsia="en-US" w:bidi="ar-SA"/>
      </w:rPr>
    </w:lvl>
    <w:lvl w:ilvl="6" w:tentative="0">
      <w:start w:val="0"/>
      <w:numFmt w:val="bullet"/>
      <w:lvlText w:val="•"/>
      <w:lvlJc w:val="left"/>
      <w:pPr>
        <w:ind w:left="7040" w:hanging="360"/>
      </w:pPr>
      <w:rPr>
        <w:rFonts w:hint="default"/>
        <w:lang w:val="en-US" w:eastAsia="en-US" w:bidi="ar-SA"/>
      </w:rPr>
    </w:lvl>
    <w:lvl w:ilvl="7" w:tentative="0">
      <w:start w:val="0"/>
      <w:numFmt w:val="bullet"/>
      <w:lvlText w:val="•"/>
      <w:lvlJc w:val="left"/>
      <w:pPr>
        <w:ind w:left="8150" w:hanging="360"/>
      </w:pPr>
      <w:rPr>
        <w:rFonts w:hint="default"/>
        <w:lang w:val="en-US" w:eastAsia="en-US" w:bidi="ar-SA"/>
      </w:rPr>
    </w:lvl>
    <w:lvl w:ilvl="8" w:tentative="0">
      <w:start w:val="0"/>
      <w:numFmt w:val="bullet"/>
      <w:lvlText w:val="•"/>
      <w:lvlJc w:val="left"/>
      <w:pPr>
        <w:ind w:left="9260" w:hanging="360"/>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1878" w:hanging="361"/>
        <w:jc w:val="left"/>
      </w:pPr>
      <w:rPr>
        <w:rFonts w:hint="default" w:ascii="Cambria" w:hAnsi="Cambria" w:eastAsia="Cambria" w:cs="Cambria"/>
        <w:b w:val="0"/>
        <w:bCs w:val="0"/>
        <w:i w:val="0"/>
        <w:iCs w:val="0"/>
        <w:spacing w:val="0"/>
        <w:w w:val="100"/>
        <w:sz w:val="24"/>
        <w:szCs w:val="24"/>
        <w:lang w:val="en-US" w:eastAsia="en-US" w:bidi="ar-SA"/>
      </w:rPr>
    </w:lvl>
    <w:lvl w:ilvl="1" w:tentative="0">
      <w:start w:val="0"/>
      <w:numFmt w:val="bullet"/>
      <w:lvlText w:val="o"/>
      <w:lvlJc w:val="left"/>
      <w:pPr>
        <w:ind w:left="2598" w:hanging="360"/>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3318" w:hanging="360"/>
      </w:pPr>
      <w:rPr>
        <w:rFonts w:hint="default" w:ascii="Wingdings" w:hAnsi="Wingdings" w:eastAsia="Wingdings" w:cs="Wingdings"/>
        <w:b w:val="0"/>
        <w:bCs w:val="0"/>
        <w:i w:val="0"/>
        <w:iCs w:val="0"/>
        <w:spacing w:val="0"/>
        <w:w w:val="100"/>
        <w:sz w:val="20"/>
        <w:szCs w:val="20"/>
        <w:lang w:val="en-US" w:eastAsia="en-US" w:bidi="ar-SA"/>
      </w:rPr>
    </w:lvl>
    <w:lvl w:ilvl="3" w:tentative="0">
      <w:start w:val="0"/>
      <w:numFmt w:val="bullet"/>
      <w:lvlText w:val="•"/>
      <w:lvlJc w:val="left"/>
      <w:pPr>
        <w:ind w:left="4340" w:hanging="360"/>
      </w:pPr>
      <w:rPr>
        <w:rFonts w:hint="default"/>
        <w:lang w:val="en-US" w:eastAsia="en-US" w:bidi="ar-SA"/>
      </w:rPr>
    </w:lvl>
    <w:lvl w:ilvl="4" w:tentative="0">
      <w:start w:val="0"/>
      <w:numFmt w:val="bullet"/>
      <w:lvlText w:val="•"/>
      <w:lvlJc w:val="left"/>
      <w:pPr>
        <w:ind w:left="5360" w:hanging="360"/>
      </w:pPr>
      <w:rPr>
        <w:rFonts w:hint="default"/>
        <w:lang w:val="en-US" w:eastAsia="en-US" w:bidi="ar-SA"/>
      </w:rPr>
    </w:lvl>
    <w:lvl w:ilvl="5" w:tentative="0">
      <w:start w:val="0"/>
      <w:numFmt w:val="bullet"/>
      <w:lvlText w:val="•"/>
      <w:lvlJc w:val="left"/>
      <w:pPr>
        <w:ind w:left="6380" w:hanging="360"/>
      </w:pPr>
      <w:rPr>
        <w:rFonts w:hint="default"/>
        <w:lang w:val="en-US" w:eastAsia="en-US" w:bidi="ar-SA"/>
      </w:rPr>
    </w:lvl>
    <w:lvl w:ilvl="6" w:tentative="0">
      <w:start w:val="0"/>
      <w:numFmt w:val="bullet"/>
      <w:lvlText w:val="•"/>
      <w:lvlJc w:val="left"/>
      <w:pPr>
        <w:ind w:left="7400" w:hanging="360"/>
      </w:pPr>
      <w:rPr>
        <w:rFonts w:hint="default"/>
        <w:lang w:val="en-US" w:eastAsia="en-US" w:bidi="ar-SA"/>
      </w:rPr>
    </w:lvl>
    <w:lvl w:ilvl="7" w:tentative="0">
      <w:start w:val="0"/>
      <w:numFmt w:val="bullet"/>
      <w:lvlText w:val="•"/>
      <w:lvlJc w:val="left"/>
      <w:pPr>
        <w:ind w:left="8420" w:hanging="360"/>
      </w:pPr>
      <w:rPr>
        <w:rFonts w:hint="default"/>
        <w:lang w:val="en-US" w:eastAsia="en-US" w:bidi="ar-SA"/>
      </w:rPr>
    </w:lvl>
    <w:lvl w:ilvl="8" w:tentative="0">
      <w:start w:val="0"/>
      <w:numFmt w:val="bullet"/>
      <w:lvlText w:val="•"/>
      <w:lvlJc w:val="left"/>
      <w:pPr>
        <w:ind w:left="9440" w:hanging="36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1878" w:hanging="361"/>
        <w:jc w:val="left"/>
      </w:pPr>
      <w:rPr>
        <w:rFonts w:hint="default" w:ascii="Cambria" w:hAnsi="Cambria" w:eastAsia="Cambria" w:cs="Cambria"/>
        <w:b w:val="0"/>
        <w:bCs w:val="0"/>
        <w:i w:val="0"/>
        <w:iCs w:val="0"/>
        <w:spacing w:val="0"/>
        <w:w w:val="100"/>
        <w:sz w:val="24"/>
        <w:szCs w:val="24"/>
        <w:lang w:val="en-US" w:eastAsia="en-US" w:bidi="ar-SA"/>
      </w:rPr>
    </w:lvl>
    <w:lvl w:ilvl="1" w:tentative="0">
      <w:start w:val="0"/>
      <w:numFmt w:val="bullet"/>
      <w:lvlText w:val=""/>
      <w:lvlJc w:val="left"/>
      <w:pPr>
        <w:ind w:left="1878"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o"/>
      <w:lvlJc w:val="left"/>
      <w:pPr>
        <w:ind w:left="2598" w:hanging="360"/>
      </w:pPr>
      <w:rPr>
        <w:rFonts w:hint="default" w:ascii="Courier New" w:hAnsi="Courier New" w:eastAsia="Courier New" w:cs="Courier New"/>
        <w:b w:val="0"/>
        <w:bCs w:val="0"/>
        <w:i w:val="0"/>
        <w:iCs w:val="0"/>
        <w:spacing w:val="0"/>
        <w:w w:val="100"/>
        <w:sz w:val="20"/>
        <w:szCs w:val="20"/>
        <w:lang w:val="en-US" w:eastAsia="en-US" w:bidi="ar-SA"/>
      </w:rPr>
    </w:lvl>
    <w:lvl w:ilvl="3" w:tentative="0">
      <w:start w:val="0"/>
      <w:numFmt w:val="bullet"/>
      <w:lvlText w:val="•"/>
      <w:lvlJc w:val="left"/>
      <w:pPr>
        <w:ind w:left="4573" w:hanging="360"/>
      </w:pPr>
      <w:rPr>
        <w:rFonts w:hint="default"/>
        <w:lang w:val="en-US" w:eastAsia="en-US" w:bidi="ar-SA"/>
      </w:rPr>
    </w:lvl>
    <w:lvl w:ilvl="4" w:tentative="0">
      <w:start w:val="0"/>
      <w:numFmt w:val="bullet"/>
      <w:lvlText w:val="•"/>
      <w:lvlJc w:val="left"/>
      <w:pPr>
        <w:ind w:left="5560" w:hanging="360"/>
      </w:pPr>
      <w:rPr>
        <w:rFonts w:hint="default"/>
        <w:lang w:val="en-US" w:eastAsia="en-US" w:bidi="ar-SA"/>
      </w:rPr>
    </w:lvl>
    <w:lvl w:ilvl="5" w:tentative="0">
      <w:start w:val="0"/>
      <w:numFmt w:val="bullet"/>
      <w:lvlText w:val="•"/>
      <w:lvlJc w:val="left"/>
      <w:pPr>
        <w:ind w:left="6546" w:hanging="360"/>
      </w:pPr>
      <w:rPr>
        <w:rFonts w:hint="default"/>
        <w:lang w:val="en-US" w:eastAsia="en-US" w:bidi="ar-SA"/>
      </w:rPr>
    </w:lvl>
    <w:lvl w:ilvl="6" w:tentative="0">
      <w:start w:val="0"/>
      <w:numFmt w:val="bullet"/>
      <w:lvlText w:val="•"/>
      <w:lvlJc w:val="left"/>
      <w:pPr>
        <w:ind w:left="7533" w:hanging="360"/>
      </w:pPr>
      <w:rPr>
        <w:rFonts w:hint="default"/>
        <w:lang w:val="en-US" w:eastAsia="en-US" w:bidi="ar-SA"/>
      </w:rPr>
    </w:lvl>
    <w:lvl w:ilvl="7" w:tentative="0">
      <w:start w:val="0"/>
      <w:numFmt w:val="bullet"/>
      <w:lvlText w:val="•"/>
      <w:lvlJc w:val="left"/>
      <w:pPr>
        <w:ind w:left="8520" w:hanging="360"/>
      </w:pPr>
      <w:rPr>
        <w:rFonts w:hint="default"/>
        <w:lang w:val="en-US" w:eastAsia="en-US" w:bidi="ar-SA"/>
      </w:rPr>
    </w:lvl>
    <w:lvl w:ilvl="8" w:tentative="0">
      <w:start w:val="0"/>
      <w:numFmt w:val="bullet"/>
      <w:lvlText w:val="•"/>
      <w:lvlJc w:val="left"/>
      <w:pPr>
        <w:ind w:left="9506" w:hanging="360"/>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1411" w:hanging="254"/>
        <w:jc w:val="left"/>
      </w:pPr>
      <w:rPr>
        <w:rFonts w:hint="default" w:ascii="Cambria" w:hAnsi="Cambria" w:eastAsia="Cambria" w:cs="Cambria"/>
        <w:b/>
        <w:bCs/>
        <w:i w:val="0"/>
        <w:iCs w:val="0"/>
        <w:spacing w:val="0"/>
        <w:w w:val="100"/>
        <w:sz w:val="24"/>
        <w:szCs w:val="24"/>
        <w:lang w:val="en-US" w:eastAsia="en-US" w:bidi="ar-SA"/>
      </w:rPr>
    </w:lvl>
    <w:lvl w:ilvl="1" w:tentative="0">
      <w:start w:val="0"/>
      <w:numFmt w:val="bullet"/>
      <w:lvlText w:val=""/>
      <w:lvlJc w:val="left"/>
      <w:pPr>
        <w:ind w:left="1878"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2946" w:hanging="361"/>
      </w:pPr>
      <w:rPr>
        <w:rFonts w:hint="default"/>
        <w:lang w:val="en-US" w:eastAsia="en-US" w:bidi="ar-SA"/>
      </w:rPr>
    </w:lvl>
    <w:lvl w:ilvl="3" w:tentative="0">
      <w:start w:val="0"/>
      <w:numFmt w:val="bullet"/>
      <w:lvlText w:val="•"/>
      <w:lvlJc w:val="left"/>
      <w:pPr>
        <w:ind w:left="4013" w:hanging="361"/>
      </w:pPr>
      <w:rPr>
        <w:rFonts w:hint="default"/>
        <w:lang w:val="en-US" w:eastAsia="en-US" w:bidi="ar-SA"/>
      </w:rPr>
    </w:lvl>
    <w:lvl w:ilvl="4" w:tentative="0">
      <w:start w:val="0"/>
      <w:numFmt w:val="bullet"/>
      <w:lvlText w:val="•"/>
      <w:lvlJc w:val="left"/>
      <w:pPr>
        <w:ind w:left="5080" w:hanging="361"/>
      </w:pPr>
      <w:rPr>
        <w:rFonts w:hint="default"/>
        <w:lang w:val="en-US" w:eastAsia="en-US" w:bidi="ar-SA"/>
      </w:rPr>
    </w:lvl>
    <w:lvl w:ilvl="5" w:tentative="0">
      <w:start w:val="0"/>
      <w:numFmt w:val="bullet"/>
      <w:lvlText w:val="•"/>
      <w:lvlJc w:val="left"/>
      <w:pPr>
        <w:ind w:left="6146" w:hanging="361"/>
      </w:pPr>
      <w:rPr>
        <w:rFonts w:hint="default"/>
        <w:lang w:val="en-US" w:eastAsia="en-US" w:bidi="ar-SA"/>
      </w:rPr>
    </w:lvl>
    <w:lvl w:ilvl="6" w:tentative="0">
      <w:start w:val="0"/>
      <w:numFmt w:val="bullet"/>
      <w:lvlText w:val="•"/>
      <w:lvlJc w:val="left"/>
      <w:pPr>
        <w:ind w:left="7213" w:hanging="361"/>
      </w:pPr>
      <w:rPr>
        <w:rFonts w:hint="default"/>
        <w:lang w:val="en-US" w:eastAsia="en-US" w:bidi="ar-SA"/>
      </w:rPr>
    </w:lvl>
    <w:lvl w:ilvl="7" w:tentative="0">
      <w:start w:val="0"/>
      <w:numFmt w:val="bullet"/>
      <w:lvlText w:val="•"/>
      <w:lvlJc w:val="left"/>
      <w:pPr>
        <w:ind w:left="8280" w:hanging="361"/>
      </w:pPr>
      <w:rPr>
        <w:rFonts w:hint="default"/>
        <w:lang w:val="en-US" w:eastAsia="en-US" w:bidi="ar-SA"/>
      </w:rPr>
    </w:lvl>
    <w:lvl w:ilvl="8" w:tentative="0">
      <w:start w:val="0"/>
      <w:numFmt w:val="bullet"/>
      <w:lvlText w:val="•"/>
      <w:lvlJc w:val="left"/>
      <w:pPr>
        <w:ind w:left="9346" w:hanging="361"/>
      </w:pPr>
      <w:rPr>
        <w:rFonts w:hint="default"/>
        <w:lang w:val="en-US" w:eastAsia="en-US" w:bidi="ar-SA"/>
      </w:rPr>
    </w:lvl>
  </w:abstractNum>
  <w:abstractNum w:abstractNumId="5">
    <w:nsid w:val="25B654F3"/>
    <w:multiLevelType w:val="multilevel"/>
    <w:tmpl w:val="25B654F3"/>
    <w:lvl w:ilvl="0" w:tentative="0">
      <w:start w:val="1"/>
      <w:numFmt w:val="decimal"/>
      <w:lvlText w:val="%1."/>
      <w:lvlJc w:val="left"/>
      <w:pPr>
        <w:ind w:left="1411" w:hanging="254"/>
        <w:jc w:val="left"/>
      </w:pPr>
      <w:rPr>
        <w:rFonts w:hint="default"/>
        <w:spacing w:val="0"/>
        <w:w w:val="100"/>
        <w:lang w:val="en-US" w:eastAsia="en-US" w:bidi="ar-SA"/>
      </w:rPr>
    </w:lvl>
    <w:lvl w:ilvl="1" w:tentative="0">
      <w:start w:val="0"/>
      <w:numFmt w:val="bullet"/>
      <w:lvlText w:val=""/>
      <w:lvlJc w:val="left"/>
      <w:pPr>
        <w:ind w:left="1878" w:hanging="361"/>
      </w:pPr>
      <w:rPr>
        <w:rFonts w:hint="default" w:ascii="Symbol" w:hAnsi="Symbol" w:eastAsia="Symbol" w:cs="Symbol"/>
        <w:spacing w:val="0"/>
        <w:w w:val="100"/>
        <w:lang w:val="en-US" w:eastAsia="en-US" w:bidi="ar-SA"/>
      </w:rPr>
    </w:lvl>
    <w:lvl w:ilvl="2" w:tentative="0">
      <w:start w:val="0"/>
      <w:numFmt w:val="bullet"/>
      <w:lvlText w:val="o"/>
      <w:lvlJc w:val="left"/>
      <w:pPr>
        <w:ind w:left="2598" w:hanging="360"/>
      </w:pPr>
      <w:rPr>
        <w:rFonts w:hint="default" w:ascii="Courier New" w:hAnsi="Courier New" w:eastAsia="Courier New" w:cs="Courier New"/>
        <w:b w:val="0"/>
        <w:bCs w:val="0"/>
        <w:i w:val="0"/>
        <w:iCs w:val="0"/>
        <w:spacing w:val="0"/>
        <w:w w:val="100"/>
        <w:sz w:val="20"/>
        <w:szCs w:val="20"/>
        <w:lang w:val="en-US" w:eastAsia="en-US" w:bidi="ar-SA"/>
      </w:rPr>
    </w:lvl>
    <w:lvl w:ilvl="3" w:tentative="0">
      <w:start w:val="0"/>
      <w:numFmt w:val="bullet"/>
      <w:lvlText w:val="•"/>
      <w:lvlJc w:val="left"/>
      <w:pPr>
        <w:ind w:left="3710" w:hanging="360"/>
      </w:pPr>
      <w:rPr>
        <w:rFonts w:hint="default"/>
        <w:lang w:val="en-US" w:eastAsia="en-US" w:bidi="ar-SA"/>
      </w:rPr>
    </w:lvl>
    <w:lvl w:ilvl="4" w:tentative="0">
      <w:start w:val="0"/>
      <w:numFmt w:val="bullet"/>
      <w:lvlText w:val="•"/>
      <w:lvlJc w:val="left"/>
      <w:pPr>
        <w:ind w:left="4820" w:hanging="360"/>
      </w:pPr>
      <w:rPr>
        <w:rFonts w:hint="default"/>
        <w:lang w:val="en-US" w:eastAsia="en-US" w:bidi="ar-SA"/>
      </w:rPr>
    </w:lvl>
    <w:lvl w:ilvl="5" w:tentative="0">
      <w:start w:val="0"/>
      <w:numFmt w:val="bullet"/>
      <w:lvlText w:val="•"/>
      <w:lvlJc w:val="left"/>
      <w:pPr>
        <w:ind w:left="5930" w:hanging="360"/>
      </w:pPr>
      <w:rPr>
        <w:rFonts w:hint="default"/>
        <w:lang w:val="en-US" w:eastAsia="en-US" w:bidi="ar-SA"/>
      </w:rPr>
    </w:lvl>
    <w:lvl w:ilvl="6" w:tentative="0">
      <w:start w:val="0"/>
      <w:numFmt w:val="bullet"/>
      <w:lvlText w:val="•"/>
      <w:lvlJc w:val="left"/>
      <w:pPr>
        <w:ind w:left="7040" w:hanging="360"/>
      </w:pPr>
      <w:rPr>
        <w:rFonts w:hint="default"/>
        <w:lang w:val="en-US" w:eastAsia="en-US" w:bidi="ar-SA"/>
      </w:rPr>
    </w:lvl>
    <w:lvl w:ilvl="7" w:tentative="0">
      <w:start w:val="0"/>
      <w:numFmt w:val="bullet"/>
      <w:lvlText w:val="•"/>
      <w:lvlJc w:val="left"/>
      <w:pPr>
        <w:ind w:left="8150" w:hanging="360"/>
      </w:pPr>
      <w:rPr>
        <w:rFonts w:hint="default"/>
        <w:lang w:val="en-US" w:eastAsia="en-US" w:bidi="ar-SA"/>
      </w:rPr>
    </w:lvl>
    <w:lvl w:ilvl="8" w:tentative="0">
      <w:start w:val="0"/>
      <w:numFmt w:val="bullet"/>
      <w:lvlText w:val="•"/>
      <w:lvlJc w:val="left"/>
      <w:pPr>
        <w:ind w:left="9260" w:hanging="360"/>
      </w:pPr>
      <w:rPr>
        <w:rFonts w:hint="default"/>
        <w:lang w:val="en-US" w:eastAsia="en-US" w:bidi="ar-SA"/>
      </w:rPr>
    </w:lvl>
  </w:abstractNum>
  <w:abstractNum w:abstractNumId="6">
    <w:nsid w:val="59ADCABA"/>
    <w:multiLevelType w:val="multilevel"/>
    <w:tmpl w:val="59ADCABA"/>
    <w:lvl w:ilvl="0" w:tentative="0">
      <w:start w:val="0"/>
      <w:numFmt w:val="bullet"/>
      <w:lvlText w:val=""/>
      <w:lvlJc w:val="left"/>
      <w:pPr>
        <w:ind w:left="3318" w:hanging="360"/>
      </w:pPr>
      <w:rPr>
        <w:rFonts w:hint="default" w:ascii="Wingdings" w:hAnsi="Wingdings" w:eastAsia="Wingdings" w:cs="Wingdings"/>
        <w:b w:val="0"/>
        <w:bCs w:val="0"/>
        <w:i w:val="0"/>
        <w:iCs w:val="0"/>
        <w:spacing w:val="0"/>
        <w:w w:val="100"/>
        <w:sz w:val="20"/>
        <w:szCs w:val="20"/>
        <w:lang w:val="en-US" w:eastAsia="en-US" w:bidi="ar-SA"/>
      </w:rPr>
    </w:lvl>
    <w:lvl w:ilvl="1" w:tentative="0">
      <w:start w:val="0"/>
      <w:numFmt w:val="bullet"/>
      <w:lvlText w:val="•"/>
      <w:lvlJc w:val="left"/>
      <w:pPr>
        <w:ind w:left="4136" w:hanging="360"/>
      </w:pPr>
      <w:rPr>
        <w:rFonts w:hint="default"/>
        <w:lang w:val="en-US" w:eastAsia="en-US" w:bidi="ar-SA"/>
      </w:rPr>
    </w:lvl>
    <w:lvl w:ilvl="2" w:tentative="0">
      <w:start w:val="0"/>
      <w:numFmt w:val="bullet"/>
      <w:lvlText w:val="•"/>
      <w:lvlJc w:val="left"/>
      <w:pPr>
        <w:ind w:left="4952" w:hanging="360"/>
      </w:pPr>
      <w:rPr>
        <w:rFonts w:hint="default"/>
        <w:lang w:val="en-US" w:eastAsia="en-US" w:bidi="ar-SA"/>
      </w:rPr>
    </w:lvl>
    <w:lvl w:ilvl="3" w:tentative="0">
      <w:start w:val="0"/>
      <w:numFmt w:val="bullet"/>
      <w:lvlText w:val="•"/>
      <w:lvlJc w:val="left"/>
      <w:pPr>
        <w:ind w:left="5768" w:hanging="360"/>
      </w:pPr>
      <w:rPr>
        <w:rFonts w:hint="default"/>
        <w:lang w:val="en-US" w:eastAsia="en-US" w:bidi="ar-SA"/>
      </w:rPr>
    </w:lvl>
    <w:lvl w:ilvl="4" w:tentative="0">
      <w:start w:val="0"/>
      <w:numFmt w:val="bullet"/>
      <w:lvlText w:val="•"/>
      <w:lvlJc w:val="left"/>
      <w:pPr>
        <w:ind w:left="6584" w:hanging="360"/>
      </w:pPr>
      <w:rPr>
        <w:rFonts w:hint="default"/>
        <w:lang w:val="en-US" w:eastAsia="en-US" w:bidi="ar-SA"/>
      </w:rPr>
    </w:lvl>
    <w:lvl w:ilvl="5" w:tentative="0">
      <w:start w:val="0"/>
      <w:numFmt w:val="bullet"/>
      <w:lvlText w:val="•"/>
      <w:lvlJc w:val="left"/>
      <w:pPr>
        <w:ind w:left="7400" w:hanging="360"/>
      </w:pPr>
      <w:rPr>
        <w:rFonts w:hint="default"/>
        <w:lang w:val="en-US" w:eastAsia="en-US" w:bidi="ar-SA"/>
      </w:rPr>
    </w:lvl>
    <w:lvl w:ilvl="6" w:tentative="0">
      <w:start w:val="0"/>
      <w:numFmt w:val="bullet"/>
      <w:lvlText w:val="•"/>
      <w:lvlJc w:val="left"/>
      <w:pPr>
        <w:ind w:left="8216" w:hanging="360"/>
      </w:pPr>
      <w:rPr>
        <w:rFonts w:hint="default"/>
        <w:lang w:val="en-US" w:eastAsia="en-US" w:bidi="ar-SA"/>
      </w:rPr>
    </w:lvl>
    <w:lvl w:ilvl="7" w:tentative="0">
      <w:start w:val="0"/>
      <w:numFmt w:val="bullet"/>
      <w:lvlText w:val="•"/>
      <w:lvlJc w:val="left"/>
      <w:pPr>
        <w:ind w:left="9032" w:hanging="360"/>
      </w:pPr>
      <w:rPr>
        <w:rFonts w:hint="default"/>
        <w:lang w:val="en-US" w:eastAsia="en-US" w:bidi="ar-SA"/>
      </w:rPr>
    </w:lvl>
    <w:lvl w:ilvl="8" w:tentative="0">
      <w:start w:val="0"/>
      <w:numFmt w:val="bullet"/>
      <w:lvlText w:val="•"/>
      <w:lvlJc w:val="left"/>
      <w:pPr>
        <w:ind w:left="9848" w:hanging="360"/>
      </w:pPr>
      <w:rPr>
        <w:rFonts w:hint="default"/>
        <w:lang w:val="en-US" w:eastAsia="en-US" w:bidi="ar-SA"/>
      </w:rPr>
    </w:lvl>
  </w:abstractNum>
  <w:abstractNum w:abstractNumId="7">
    <w:nsid w:val="72183CF9"/>
    <w:multiLevelType w:val="multilevel"/>
    <w:tmpl w:val="72183CF9"/>
    <w:lvl w:ilvl="0" w:tentative="0">
      <w:start w:val="1"/>
      <w:numFmt w:val="decimal"/>
      <w:lvlText w:val="%1."/>
      <w:lvlJc w:val="left"/>
      <w:pPr>
        <w:ind w:left="1411" w:hanging="254"/>
        <w:jc w:val="left"/>
      </w:pPr>
      <w:rPr>
        <w:rFonts w:hint="default" w:ascii="Cambria" w:hAnsi="Cambria" w:eastAsia="Cambria" w:cs="Cambria"/>
        <w:b/>
        <w:bCs/>
        <w:i w:val="0"/>
        <w:iCs w:val="0"/>
        <w:spacing w:val="0"/>
        <w:w w:val="100"/>
        <w:sz w:val="24"/>
        <w:szCs w:val="24"/>
        <w:lang w:val="en-US" w:eastAsia="en-US" w:bidi="ar-SA"/>
      </w:rPr>
    </w:lvl>
    <w:lvl w:ilvl="1" w:tentative="0">
      <w:start w:val="0"/>
      <w:numFmt w:val="bullet"/>
      <w:lvlText w:val=""/>
      <w:lvlJc w:val="left"/>
      <w:pPr>
        <w:ind w:left="1878" w:hanging="361"/>
      </w:pPr>
      <w:rPr>
        <w:rFonts w:hint="default" w:ascii="Symbol" w:hAnsi="Symbol" w:eastAsia="Symbol" w:cs="Symbol"/>
        <w:spacing w:val="0"/>
        <w:w w:val="100"/>
        <w:lang w:val="en-US" w:eastAsia="en-US" w:bidi="ar-SA"/>
      </w:rPr>
    </w:lvl>
    <w:lvl w:ilvl="2" w:tentative="0">
      <w:start w:val="0"/>
      <w:numFmt w:val="bullet"/>
      <w:lvlText w:val="•"/>
      <w:lvlJc w:val="left"/>
      <w:pPr>
        <w:ind w:left="1880" w:hanging="361"/>
      </w:pPr>
      <w:rPr>
        <w:rFonts w:hint="default"/>
        <w:lang w:val="en-US" w:eastAsia="en-US" w:bidi="ar-SA"/>
      </w:rPr>
    </w:lvl>
    <w:lvl w:ilvl="3" w:tentative="0">
      <w:start w:val="0"/>
      <w:numFmt w:val="bullet"/>
      <w:lvlText w:val="•"/>
      <w:lvlJc w:val="left"/>
      <w:pPr>
        <w:ind w:left="3080" w:hanging="361"/>
      </w:pPr>
      <w:rPr>
        <w:rFonts w:hint="default"/>
        <w:lang w:val="en-US" w:eastAsia="en-US" w:bidi="ar-SA"/>
      </w:rPr>
    </w:lvl>
    <w:lvl w:ilvl="4" w:tentative="0">
      <w:start w:val="0"/>
      <w:numFmt w:val="bullet"/>
      <w:lvlText w:val="•"/>
      <w:lvlJc w:val="left"/>
      <w:pPr>
        <w:ind w:left="4280" w:hanging="361"/>
      </w:pPr>
      <w:rPr>
        <w:rFonts w:hint="default"/>
        <w:lang w:val="en-US" w:eastAsia="en-US" w:bidi="ar-SA"/>
      </w:rPr>
    </w:lvl>
    <w:lvl w:ilvl="5" w:tentative="0">
      <w:start w:val="0"/>
      <w:numFmt w:val="bullet"/>
      <w:lvlText w:val="•"/>
      <w:lvlJc w:val="left"/>
      <w:pPr>
        <w:ind w:left="5480" w:hanging="361"/>
      </w:pPr>
      <w:rPr>
        <w:rFonts w:hint="default"/>
        <w:lang w:val="en-US" w:eastAsia="en-US" w:bidi="ar-SA"/>
      </w:rPr>
    </w:lvl>
    <w:lvl w:ilvl="6" w:tentative="0">
      <w:start w:val="0"/>
      <w:numFmt w:val="bullet"/>
      <w:lvlText w:val="•"/>
      <w:lvlJc w:val="left"/>
      <w:pPr>
        <w:ind w:left="6680" w:hanging="361"/>
      </w:pPr>
      <w:rPr>
        <w:rFonts w:hint="default"/>
        <w:lang w:val="en-US" w:eastAsia="en-US" w:bidi="ar-SA"/>
      </w:rPr>
    </w:lvl>
    <w:lvl w:ilvl="7" w:tentative="0">
      <w:start w:val="0"/>
      <w:numFmt w:val="bullet"/>
      <w:lvlText w:val="•"/>
      <w:lvlJc w:val="left"/>
      <w:pPr>
        <w:ind w:left="7880" w:hanging="361"/>
      </w:pPr>
      <w:rPr>
        <w:rFonts w:hint="default"/>
        <w:lang w:val="en-US" w:eastAsia="en-US" w:bidi="ar-SA"/>
      </w:rPr>
    </w:lvl>
    <w:lvl w:ilvl="8" w:tentative="0">
      <w:start w:val="0"/>
      <w:numFmt w:val="bullet"/>
      <w:lvlText w:val="•"/>
      <w:lvlJc w:val="left"/>
      <w:pPr>
        <w:ind w:left="9080" w:hanging="361"/>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0F774CD"/>
    <w:rsid w:val="04575AAE"/>
    <w:rsid w:val="770F35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ind w:left="1157"/>
      <w:outlineLvl w:val="1"/>
    </w:pPr>
    <w:rPr>
      <w:rFonts w:ascii="Cambria" w:hAnsi="Cambria" w:eastAsia="Cambria" w:cs="Cambria"/>
      <w:b/>
      <w:bCs/>
      <w:sz w:val="28"/>
      <w:szCs w:val="28"/>
      <w:lang w:val="en-US" w:eastAsia="en-US" w:bidi="ar-SA"/>
    </w:rPr>
  </w:style>
  <w:style w:type="paragraph" w:styleId="3">
    <w:name w:val="heading 2"/>
    <w:basedOn w:val="1"/>
    <w:qFormat/>
    <w:uiPriority w:val="1"/>
    <w:pPr>
      <w:ind w:left="1157"/>
      <w:outlineLvl w:val="2"/>
    </w:pPr>
    <w:rPr>
      <w:rFonts w:ascii="Cambria" w:hAnsi="Cambria" w:eastAsia="Cambria" w:cs="Cambria"/>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Cambria" w:hAnsi="Cambria" w:eastAsia="Cambria" w:cs="Cambria"/>
      <w:sz w:val="24"/>
      <w:szCs w:val="24"/>
      <w:lang w:val="en-US" w:eastAsia="en-US" w:bidi="ar-SA"/>
    </w:rPr>
  </w:style>
  <w:style w:type="paragraph" w:styleId="7">
    <w:name w:val="Title"/>
    <w:basedOn w:val="1"/>
    <w:qFormat/>
    <w:uiPriority w:val="1"/>
    <w:pPr>
      <w:spacing w:before="1"/>
      <w:ind w:right="140"/>
      <w:jc w:val="center"/>
    </w:pPr>
    <w:rPr>
      <w:rFonts w:ascii="Cambria" w:hAnsi="Cambria" w:eastAsia="Cambria" w:cs="Cambria"/>
      <w:b/>
      <w:bCs/>
      <w:sz w:val="32"/>
      <w:szCs w:val="32"/>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877" w:hanging="360"/>
    </w:pPr>
    <w:rPr>
      <w:rFonts w:ascii="Cambria" w:hAnsi="Cambria" w:eastAsia="Cambria" w:cs="Cambria"/>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pn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pn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2244</Words>
  <Characters>14104</Characters>
  <TotalTime>8</TotalTime>
  <ScaleCrop>false</ScaleCrop>
  <LinksUpToDate>false</LinksUpToDate>
  <CharactersWithSpaces>16092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2026-10-06T05:20:00Z</dcterms:created>
  <dc:creator>ANSH</dc:creator>
  <cp:lastModifiedBy>BCA KAYPEEYES</cp:lastModifiedBy>
  <dcterms:modified xsi:type="dcterms:W3CDTF">2026-10-06T05:33:29Z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2025-05-09T00:00:00Z</vt:filetime>
  </property>
  <property fmtid="{D5CDD505-2E9C-101B-9397-08002B2CF9AE}" pid="4" name="Creator">
    <vt:lpwstr>Microsoft® Word 2016</vt:lpwstr>
  </property>
  <property fmtid="{D5CDD505-2E9C-101B-9397-08002B2CF9AE}" pid="5" name="LastSaved">
    <vt:filetime>2026-10-06T00:00:00Z</vt:filetime>
  </property>
  <property fmtid="{D5CDD505-2E9C-101B-9397-08002B2CF9AE}" pid="6" name="Producer">
    <vt:lpwstr>www.ilovepdf.com</vt:lpwstr>
  </property>
  <property fmtid="{D5CDD505-2E9C-101B-9397-08002B2CF9AE}" pid="7" name="KSOTemplateDocerSaveRecord">
    <vt:lpwstr>eyJoZGlkIjoiZmQ1MGQ1YzA5ZWE0M2IxNWZmYjU2ZGFhNWFlMjZmZjIiLCJ1c2VySWQiOiI1NDk3NjczNDAzNjEifQ==</vt:lpwstr>
  </property>
  <property fmtid="{D5CDD505-2E9C-101B-9397-08002B2CF9AE}" pid="8" name="KSOProductBuildVer">
    <vt:lpwstr>1033-12.1.0.28485</vt:lpwstr>
  </property>
  <property fmtid="{D5CDD505-2E9C-101B-9397-08002B2CF9AE}" pid="9" name="ICV">
    <vt:lpwstr>7AFADC6DB3C240559A3C52F979910A7A_13</vt:lpwstr>
  </property>
</Properties>
</file>